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1BBE1">
      <w:pPr>
        <w:tabs>
          <w:tab w:val="left" w:leader="dot" w:pos="8840"/>
        </w:tabs>
      </w:pPr>
    </w:p>
    <w:p w14:paraId="56F077D7">
      <w:pPr>
        <w:tabs>
          <w:tab w:val="left" w:leader="dot" w:pos="8840"/>
        </w:tabs>
      </w:pPr>
    </w:p>
    <w:p w14:paraId="271A6A71">
      <w:pPr>
        <w:tabs>
          <w:tab w:val="left" w:leader="dot" w:pos="8840"/>
        </w:tabs>
      </w:pPr>
    </w:p>
    <w:p w14:paraId="0EEA4FF9">
      <w:pPr>
        <w:tabs>
          <w:tab w:val="left" w:leader="dot" w:pos="8840"/>
        </w:tabs>
        <w:spacing w:after="160"/>
        <w:jc w:val="center"/>
      </w:pPr>
      <w:r>
        <w:rPr>
          <w:rFonts w:ascii="Times New Roman" w:hAnsi="Times New Roman" w:eastAsia="Times New Roman" w:cs="Times New Roman"/>
          <w:b/>
          <w:i w:val="0"/>
          <w:sz w:val="28"/>
        </w:rPr>
        <w:t>BÁO CÁO DỰ ÁN</w:t>
      </w:r>
    </w:p>
    <w:p w14:paraId="2D566E49">
      <w:pPr>
        <w:tabs>
          <w:tab w:val="left" w:leader="dot" w:pos="8840"/>
        </w:tabs>
        <w:spacing w:after="480"/>
        <w:jc w:val="center"/>
      </w:pPr>
      <w:r>
        <w:rPr>
          <w:rFonts w:ascii="Times New Roman" w:hAnsi="Times New Roman" w:eastAsia="Times New Roman" w:cs="Times New Roman"/>
          <w:b/>
          <w:i w:val="0"/>
          <w:sz w:val="44"/>
        </w:rPr>
        <w:t>AI Puzzle Solver</w:t>
      </w:r>
    </w:p>
    <w:p w14:paraId="3E434BFA">
      <w:pPr>
        <w:tabs>
          <w:tab w:val="left" w:leader="dot" w:pos="8840"/>
        </w:tabs>
        <w:spacing w:after="1440"/>
        <w:jc w:val="center"/>
      </w:pPr>
      <w:r>
        <w:rPr>
          <w:rFonts w:ascii="Times New Roman" w:hAnsi="Times New Roman" w:eastAsia="Times New Roman" w:cs="Times New Roman"/>
          <w:b/>
          <w:i w:val="0"/>
          <w:sz w:val="30"/>
        </w:rPr>
        <w:t>A* Search + Neural Network Heuristic</w:t>
      </w:r>
      <w:r>
        <w:rPr>
          <w:rFonts w:ascii="Times New Roman" w:hAnsi="Times New Roman" w:eastAsia="Times New Roman" w:cs="Times New Roman"/>
          <w:b/>
          <w:i w:val="0"/>
          <w:sz w:val="30"/>
        </w:rPr>
        <w:br w:type="textWrapping"/>
      </w:r>
      <w:r>
        <w:rPr>
          <w:rFonts w:ascii="Times New Roman" w:hAnsi="Times New Roman" w:eastAsia="Times New Roman" w:cs="Times New Roman"/>
          <w:b/>
          <w:i w:val="0"/>
          <w:sz w:val="30"/>
        </w:rPr>
        <w:t>Tối ưu hóa bằng Genetic Algorithm / Differential Evolution</w:t>
      </w:r>
    </w:p>
    <w:p w14:paraId="20DD526D">
      <w:pPr>
        <w:tabs>
          <w:tab w:val="left" w:leader="dot" w:pos="8840"/>
        </w:tabs>
        <w:spacing w:after="80"/>
        <w:ind w:left="1701"/>
      </w:pPr>
      <w:r>
        <w:rPr>
          <w:rFonts w:ascii="Times New Roman" w:hAnsi="Times New Roman" w:eastAsia="Times New Roman" w:cs="Times New Roman"/>
          <w:b/>
          <w:i w:val="0"/>
          <w:sz w:val="26"/>
        </w:rPr>
        <w:t xml:space="preserve">Môn học: </w:t>
      </w:r>
      <w:r>
        <w:rPr>
          <w:rFonts w:ascii="Times New Roman" w:hAnsi="Times New Roman" w:eastAsia="Times New Roman" w:cs="Times New Roman"/>
          <w:b w:val="0"/>
          <w:i w:val="0"/>
          <w:sz w:val="26"/>
        </w:rPr>
        <w:t>Nhập môn Trí tuệ Nhân tạo</w:t>
      </w:r>
    </w:p>
    <w:p w14:paraId="0F51BCE2">
      <w:pPr>
        <w:tabs>
          <w:tab w:val="left" w:leader="dot" w:pos="8840"/>
        </w:tabs>
        <w:spacing w:after="80"/>
        <w:ind w:left="1701"/>
      </w:pPr>
      <w:r>
        <w:rPr>
          <w:rFonts w:ascii="Times New Roman" w:hAnsi="Times New Roman" w:eastAsia="Times New Roman" w:cs="Times New Roman"/>
          <w:b/>
          <w:i w:val="0"/>
          <w:sz w:val="26"/>
        </w:rPr>
        <w:t xml:space="preserve">Deadline báo cáo: </w:t>
      </w:r>
      <w:r>
        <w:rPr>
          <w:rFonts w:hint="default" w:eastAsia="Times New Roman" w:cs="Times New Roman"/>
          <w:b w:val="0"/>
          <w:bCs/>
          <w:i w:val="0"/>
          <w:sz w:val="26"/>
          <w:lang w:val="en-US"/>
        </w:rPr>
        <w:t>31/05</w:t>
      </w:r>
      <w:r>
        <w:rPr>
          <w:rFonts w:ascii="Times New Roman" w:hAnsi="Times New Roman" w:eastAsia="Times New Roman" w:cs="Times New Roman"/>
          <w:b w:val="0"/>
          <w:i w:val="0"/>
          <w:sz w:val="26"/>
        </w:rPr>
        <w:t>/2026</w:t>
      </w:r>
    </w:p>
    <w:p w14:paraId="551C2482">
      <w:pPr>
        <w:tabs>
          <w:tab w:val="left" w:leader="dot" w:pos="8840"/>
        </w:tabs>
        <w:spacing w:after="80"/>
        <w:ind w:left="1701"/>
      </w:pPr>
      <w:r>
        <w:rPr>
          <w:rFonts w:ascii="Times New Roman" w:hAnsi="Times New Roman" w:eastAsia="Times New Roman" w:cs="Times New Roman"/>
          <w:b/>
          <w:i w:val="0"/>
          <w:sz w:val="26"/>
        </w:rPr>
        <w:t xml:space="preserve">Link GitHub: </w:t>
      </w:r>
      <w:r>
        <w:rPr>
          <w:rFonts w:ascii="Times New Roman" w:hAnsi="Times New Roman" w:eastAsia="Times New Roman" w:cs="Times New Roman"/>
          <w:b w:val="0"/>
          <w:i w:val="0"/>
          <w:sz w:val="26"/>
        </w:rPr>
        <w:t>https://github.com/nhocquy016/AI-PUZZLE-SOLER</w:t>
      </w:r>
    </w:p>
    <w:p w14:paraId="03CB7615">
      <w:pPr>
        <w:tabs>
          <w:tab w:val="left" w:leader="dot" w:pos="8840"/>
        </w:tabs>
      </w:pPr>
    </w:p>
    <w:p w14:paraId="4E9B6135">
      <w:pPr>
        <w:tabs>
          <w:tab w:val="left" w:leader="dot" w:pos="8840"/>
        </w:tabs>
      </w:pPr>
    </w:p>
    <w:p w14:paraId="300145BD">
      <w:pPr>
        <w:tabs>
          <w:tab w:val="left" w:leader="dot" w:pos="8840"/>
        </w:tabs>
      </w:pPr>
    </w:p>
    <w:p w14:paraId="7A90DBF0">
      <w:pPr>
        <w:tabs>
          <w:tab w:val="left" w:leader="dot" w:pos="8840"/>
        </w:tabs>
      </w:pPr>
    </w:p>
    <w:p w14:paraId="699BD497">
      <w:pPr>
        <w:tabs>
          <w:tab w:val="left" w:leader="dot" w:pos="8840"/>
        </w:tabs>
        <w:spacing w:after="0"/>
        <w:jc w:val="center"/>
        <w:rPr>
          <w:rFonts w:ascii="Times New Roman" w:hAnsi="Times New Roman" w:eastAsia="Times New Roman" w:cs="Times New Roman"/>
          <w:b w:val="0"/>
          <w:i w:val="0"/>
          <w:sz w:val="26"/>
        </w:rPr>
      </w:pPr>
    </w:p>
    <w:p w14:paraId="3CC666BC">
      <w:pPr>
        <w:tabs>
          <w:tab w:val="left" w:leader="dot" w:pos="8840"/>
        </w:tabs>
        <w:spacing w:after="0"/>
        <w:jc w:val="center"/>
        <w:rPr>
          <w:rFonts w:ascii="Times New Roman" w:hAnsi="Times New Roman" w:eastAsia="Times New Roman" w:cs="Times New Roman"/>
          <w:b w:val="0"/>
          <w:i w:val="0"/>
          <w:sz w:val="26"/>
        </w:rPr>
      </w:pPr>
    </w:p>
    <w:p w14:paraId="23338E07">
      <w:pPr>
        <w:tabs>
          <w:tab w:val="left" w:leader="dot" w:pos="8840"/>
        </w:tabs>
        <w:spacing w:after="0"/>
        <w:jc w:val="center"/>
        <w:rPr>
          <w:rFonts w:ascii="Times New Roman" w:hAnsi="Times New Roman" w:eastAsia="Times New Roman" w:cs="Times New Roman"/>
          <w:b w:val="0"/>
          <w:i w:val="0"/>
          <w:sz w:val="26"/>
        </w:rPr>
      </w:pPr>
    </w:p>
    <w:p w14:paraId="3911B196">
      <w:pPr>
        <w:tabs>
          <w:tab w:val="left" w:leader="dot" w:pos="8840"/>
        </w:tabs>
        <w:spacing w:after="0"/>
        <w:jc w:val="center"/>
        <w:rPr>
          <w:rFonts w:ascii="Times New Roman" w:hAnsi="Times New Roman" w:eastAsia="Times New Roman" w:cs="Times New Roman"/>
          <w:b w:val="0"/>
          <w:i w:val="0"/>
          <w:sz w:val="26"/>
        </w:rPr>
      </w:pPr>
    </w:p>
    <w:p w14:paraId="648F4CD3">
      <w:pPr>
        <w:tabs>
          <w:tab w:val="left" w:leader="dot" w:pos="8840"/>
        </w:tabs>
        <w:spacing w:after="0"/>
        <w:jc w:val="center"/>
        <w:rPr>
          <w:rFonts w:ascii="Times New Roman" w:hAnsi="Times New Roman" w:eastAsia="Times New Roman" w:cs="Times New Roman"/>
          <w:b w:val="0"/>
          <w:i w:val="0"/>
          <w:sz w:val="26"/>
        </w:rPr>
      </w:pPr>
    </w:p>
    <w:p w14:paraId="021D0782">
      <w:pPr>
        <w:tabs>
          <w:tab w:val="left" w:leader="dot" w:pos="8840"/>
        </w:tabs>
        <w:spacing w:after="0"/>
        <w:jc w:val="center"/>
        <w:rPr>
          <w:rFonts w:ascii="Times New Roman" w:hAnsi="Times New Roman" w:eastAsia="Times New Roman" w:cs="Times New Roman"/>
          <w:b w:val="0"/>
          <w:i w:val="0"/>
          <w:sz w:val="26"/>
        </w:rPr>
      </w:pPr>
    </w:p>
    <w:p w14:paraId="628E7218">
      <w:pPr>
        <w:tabs>
          <w:tab w:val="left" w:leader="dot" w:pos="8840"/>
        </w:tabs>
        <w:spacing w:after="0"/>
        <w:jc w:val="center"/>
        <w:rPr>
          <w:rFonts w:ascii="Times New Roman" w:hAnsi="Times New Roman" w:eastAsia="Times New Roman" w:cs="Times New Roman"/>
          <w:b w:val="0"/>
          <w:i w:val="0"/>
          <w:sz w:val="26"/>
        </w:rPr>
      </w:pPr>
    </w:p>
    <w:p w14:paraId="13EAD094">
      <w:pPr>
        <w:tabs>
          <w:tab w:val="left" w:leader="dot" w:pos="8840"/>
        </w:tabs>
        <w:spacing w:after="0"/>
        <w:jc w:val="center"/>
        <w:rPr>
          <w:rFonts w:ascii="Times New Roman" w:hAnsi="Times New Roman" w:eastAsia="Times New Roman" w:cs="Times New Roman"/>
          <w:b w:val="0"/>
          <w:i w:val="0"/>
          <w:sz w:val="26"/>
        </w:rPr>
      </w:pPr>
    </w:p>
    <w:p w14:paraId="5FC883ED">
      <w:pPr>
        <w:tabs>
          <w:tab w:val="left" w:leader="dot" w:pos="8840"/>
        </w:tabs>
        <w:spacing w:after="0"/>
        <w:jc w:val="center"/>
        <w:rPr>
          <w:rFonts w:ascii="Times New Roman" w:hAnsi="Times New Roman" w:eastAsia="Times New Roman" w:cs="Times New Roman"/>
          <w:b w:val="0"/>
          <w:i w:val="0"/>
          <w:sz w:val="26"/>
        </w:rPr>
      </w:pPr>
    </w:p>
    <w:p w14:paraId="687CB217">
      <w:pPr>
        <w:tabs>
          <w:tab w:val="left" w:leader="dot" w:pos="8840"/>
        </w:tabs>
        <w:spacing w:after="0"/>
        <w:jc w:val="center"/>
        <w:rPr>
          <w:rFonts w:ascii="Times New Roman" w:hAnsi="Times New Roman" w:eastAsia="Times New Roman" w:cs="Times New Roman"/>
          <w:b w:val="0"/>
          <w:i w:val="0"/>
          <w:sz w:val="26"/>
        </w:rPr>
      </w:pPr>
      <w:bookmarkStart w:id="0" w:name="_GoBack"/>
      <w:bookmarkEnd w:id="0"/>
    </w:p>
    <w:p w14:paraId="1F5EC3CB">
      <w:pPr>
        <w:tabs>
          <w:tab w:val="left" w:leader="dot" w:pos="8840"/>
        </w:tabs>
        <w:spacing w:after="0"/>
        <w:jc w:val="center"/>
        <w:rPr>
          <w:rFonts w:ascii="Times New Roman" w:hAnsi="Times New Roman" w:eastAsia="Times New Roman" w:cs="Times New Roman"/>
          <w:b w:val="0"/>
          <w:i w:val="0"/>
          <w:sz w:val="26"/>
        </w:rPr>
      </w:pPr>
    </w:p>
    <w:p w14:paraId="3013B65E">
      <w:pPr>
        <w:tabs>
          <w:tab w:val="left" w:leader="dot" w:pos="8840"/>
        </w:tabs>
        <w:spacing w:after="0"/>
        <w:jc w:val="center"/>
        <w:rPr>
          <w:rFonts w:ascii="Times New Roman" w:hAnsi="Times New Roman" w:eastAsia="Times New Roman" w:cs="Times New Roman"/>
          <w:b w:val="0"/>
          <w:i w:val="0"/>
          <w:sz w:val="26"/>
        </w:rPr>
      </w:pPr>
    </w:p>
    <w:p w14:paraId="16D12A5D">
      <w:pPr>
        <w:tabs>
          <w:tab w:val="left" w:leader="dot" w:pos="8840"/>
        </w:tabs>
        <w:spacing w:after="0"/>
        <w:jc w:val="center"/>
        <w:rPr>
          <w:rFonts w:ascii="Times New Roman" w:hAnsi="Times New Roman" w:eastAsia="Times New Roman" w:cs="Times New Roman"/>
          <w:b w:val="0"/>
          <w:i w:val="0"/>
          <w:sz w:val="26"/>
        </w:rPr>
      </w:pPr>
    </w:p>
    <w:p w14:paraId="6A023EA3">
      <w:pPr>
        <w:tabs>
          <w:tab w:val="left" w:leader="dot" w:pos="8840"/>
        </w:tabs>
        <w:spacing w:after="0"/>
        <w:jc w:val="center"/>
      </w:pPr>
      <w:r>
        <w:rPr>
          <w:rFonts w:ascii="Times New Roman" w:hAnsi="Times New Roman" w:eastAsia="Times New Roman" w:cs="Times New Roman"/>
          <w:b w:val="0"/>
          <w:i w:val="0"/>
          <w:sz w:val="26"/>
        </w:rPr>
        <w:t>Hà Nội, Năm 2026</w:t>
      </w:r>
    </w:p>
    <w:p w14:paraId="528FE0D9">
      <w:pPr>
        <w:tabs>
          <w:tab w:val="left" w:leader="dot" w:pos="8840"/>
        </w:tabs>
      </w:pPr>
      <w:r>
        <w:br w:type="page"/>
      </w:r>
    </w:p>
    <w:p w14:paraId="51CCE8E4">
      <w:pPr>
        <w:tabs>
          <w:tab w:val="left" w:leader="dot" w:pos="8840"/>
        </w:tabs>
        <w:spacing w:after="320"/>
        <w:jc w:val="center"/>
      </w:pPr>
      <w:r>
        <w:rPr>
          <w:rFonts w:ascii="Times New Roman" w:hAnsi="Times New Roman" w:eastAsia="Times New Roman" w:cs="Times New Roman"/>
          <w:b/>
          <w:i w:val="0"/>
          <w:sz w:val="30"/>
        </w:rPr>
        <w:t>MỤC LỤC</w:t>
      </w:r>
    </w:p>
    <w:p w14:paraId="0D032710">
      <w:pPr>
        <w:tabs>
          <w:tab w:val="left" w:leader="dot" w:pos="8840"/>
        </w:tabs>
        <w:spacing w:after="40"/>
        <w:ind w:left="0"/>
      </w:pPr>
      <w:r>
        <w:rPr>
          <w:rFonts w:ascii="Times New Roman" w:hAnsi="Times New Roman" w:eastAsia="Times New Roman" w:cs="Times New Roman"/>
          <w:b/>
          <w:i w:val="0"/>
          <w:sz w:val="26"/>
        </w:rPr>
        <w:t>I.  Tên đề tài  .......................................</w:t>
      </w:r>
      <w:r>
        <w:rPr>
          <w:rFonts w:hint="default" w:eastAsia="Times New Roman" w:cs="Times New Roman"/>
          <w:b/>
          <w:i w:val="0"/>
          <w:sz w:val="26"/>
          <w:lang w:val="en-US"/>
        </w:rPr>
        <w:tab/>
      </w:r>
      <w:r>
        <w:rPr>
          <w:rFonts w:ascii="Times New Roman" w:hAnsi="Times New Roman" w:eastAsia="Times New Roman" w:cs="Times New Roman"/>
          <w:b/>
          <w:i w:val="0"/>
          <w:sz w:val="26"/>
        </w:rPr>
        <w:t>2</w:t>
      </w:r>
    </w:p>
    <w:p w14:paraId="33B4729A">
      <w:pPr>
        <w:tabs>
          <w:tab w:val="left" w:leader="dot" w:pos="8840"/>
        </w:tabs>
        <w:spacing w:after="40"/>
        <w:ind w:left="0"/>
      </w:pPr>
      <w:r>
        <w:rPr>
          <w:rFonts w:ascii="Times New Roman" w:hAnsi="Times New Roman" w:eastAsia="Times New Roman" w:cs="Times New Roman"/>
          <w:b/>
          <w:i w:val="0"/>
          <w:sz w:val="26"/>
        </w:rPr>
        <w:t>II.  Ý tưởng đề tài  ..................................…</w:t>
      </w:r>
      <w:r>
        <w:rPr>
          <w:rFonts w:hint="default" w:eastAsia="Times New Roman" w:cs="Times New Roman"/>
          <w:b/>
          <w:i w:val="0"/>
          <w:sz w:val="26"/>
          <w:lang w:val="en-US"/>
        </w:rPr>
        <w:tab/>
      </w:r>
      <w:r>
        <w:rPr>
          <w:rFonts w:ascii="Times New Roman" w:hAnsi="Times New Roman" w:eastAsia="Times New Roman" w:cs="Times New Roman"/>
          <w:b/>
          <w:i w:val="0"/>
          <w:sz w:val="26"/>
        </w:rPr>
        <w:t>2</w:t>
      </w:r>
    </w:p>
    <w:p w14:paraId="61C2CCE5">
      <w:pPr>
        <w:tabs>
          <w:tab w:val="left" w:leader="dot" w:pos="8840"/>
        </w:tabs>
        <w:spacing w:after="40"/>
        <w:ind w:left="0"/>
      </w:pPr>
      <w:r>
        <w:rPr>
          <w:rFonts w:ascii="Times New Roman" w:hAnsi="Times New Roman" w:eastAsia="Times New Roman" w:cs="Times New Roman"/>
          <w:b/>
          <w:i w:val="0"/>
          <w:sz w:val="26"/>
        </w:rPr>
        <w:t>III.  Các bước thực hiện  ..............................…</w:t>
      </w:r>
      <w:r>
        <w:rPr>
          <w:rFonts w:hint="default" w:eastAsia="Times New Roman" w:cs="Times New Roman"/>
          <w:b/>
          <w:i w:val="0"/>
          <w:sz w:val="26"/>
          <w:lang w:val="en-US"/>
        </w:rPr>
        <w:tab/>
      </w:r>
      <w:r>
        <w:rPr>
          <w:rFonts w:ascii="Times New Roman" w:hAnsi="Times New Roman" w:eastAsia="Times New Roman" w:cs="Times New Roman"/>
          <w:b/>
          <w:i w:val="0"/>
          <w:sz w:val="26"/>
        </w:rPr>
        <w:t>3</w:t>
      </w:r>
    </w:p>
    <w:p w14:paraId="2E90F49E">
      <w:pPr>
        <w:tabs>
          <w:tab w:val="left" w:leader="dot" w:pos="8840"/>
        </w:tabs>
        <w:spacing w:after="40"/>
        <w:ind w:left="850"/>
      </w:pPr>
      <w:r>
        <w:rPr>
          <w:rFonts w:ascii="Times New Roman" w:hAnsi="Times New Roman" w:eastAsia="Times New Roman" w:cs="Times New Roman"/>
          <w:b w:val="0"/>
          <w:i w:val="0"/>
          <w:sz w:val="26"/>
        </w:rPr>
        <w:t xml:space="preserve">  Giai đoạn 1: Xây dựng môi trường &amp; Thuật toán cốt lõi</w:t>
      </w:r>
      <w:r>
        <w:rPr>
          <w:rFonts w:hint="default" w:eastAsia="Times New Roman" w:cs="Times New Roman"/>
          <w:b w:val="0"/>
          <w:i w:val="0"/>
          <w:sz w:val="26"/>
          <w:lang w:val="en-US"/>
        </w:rPr>
        <w:tab/>
      </w:r>
      <w:r>
        <w:rPr>
          <w:rFonts w:ascii="Times New Roman" w:hAnsi="Times New Roman" w:eastAsia="Times New Roman" w:cs="Times New Roman"/>
          <w:b w:val="0"/>
          <w:i w:val="0"/>
          <w:sz w:val="26"/>
        </w:rPr>
        <w:t>3</w:t>
      </w:r>
    </w:p>
    <w:p w14:paraId="2BD84DB4">
      <w:pPr>
        <w:tabs>
          <w:tab w:val="left" w:leader="dot" w:pos="8840"/>
        </w:tabs>
        <w:spacing w:after="40"/>
        <w:ind w:left="850"/>
      </w:pPr>
      <w:r>
        <w:rPr>
          <w:rFonts w:ascii="Times New Roman" w:hAnsi="Times New Roman" w:eastAsia="Times New Roman" w:cs="Times New Roman"/>
          <w:b w:val="0"/>
          <w:i w:val="0"/>
          <w:sz w:val="26"/>
        </w:rPr>
        <w:t xml:space="preserve">  Giai đoạn 2: Thiết kế Mạng Nơ-ron &amp; Huấn luyện Tiến hóa</w:t>
      </w:r>
      <w:r>
        <w:rPr>
          <w:rFonts w:hint="default" w:eastAsia="Times New Roman" w:cs="Times New Roman"/>
          <w:b w:val="0"/>
          <w:i w:val="0"/>
          <w:sz w:val="26"/>
          <w:lang w:val="en-US"/>
        </w:rPr>
        <w:tab/>
      </w:r>
      <w:r>
        <w:rPr>
          <w:rFonts w:ascii="Times New Roman" w:hAnsi="Times New Roman" w:eastAsia="Times New Roman" w:cs="Times New Roman"/>
          <w:b w:val="0"/>
          <w:i w:val="0"/>
          <w:sz w:val="26"/>
        </w:rPr>
        <w:t>4</w:t>
      </w:r>
    </w:p>
    <w:p w14:paraId="069CA9A1">
      <w:pPr>
        <w:tabs>
          <w:tab w:val="left" w:leader="dot" w:pos="8840"/>
        </w:tabs>
        <w:spacing w:after="40"/>
        <w:ind w:left="850"/>
      </w:pPr>
      <w:r>
        <w:rPr>
          <w:rFonts w:ascii="Times New Roman" w:hAnsi="Times New Roman" w:eastAsia="Times New Roman" w:cs="Times New Roman"/>
          <w:b w:val="0"/>
          <w:i w:val="0"/>
          <w:sz w:val="26"/>
        </w:rPr>
        <w:t xml:space="preserve">  Giai đoạn 3: Hệ thống Web &amp; Trực quan hóa  ....…</w:t>
      </w:r>
      <w:r>
        <w:rPr>
          <w:rFonts w:hint="default" w:eastAsia="Times New Roman" w:cs="Times New Roman"/>
          <w:b w:val="0"/>
          <w:i w:val="0"/>
          <w:sz w:val="26"/>
          <w:lang w:val="en-US"/>
        </w:rPr>
        <w:tab/>
      </w:r>
      <w:r>
        <w:rPr>
          <w:rFonts w:ascii="Times New Roman" w:hAnsi="Times New Roman" w:eastAsia="Times New Roman" w:cs="Times New Roman"/>
          <w:b w:val="0"/>
          <w:i w:val="0"/>
          <w:sz w:val="26"/>
        </w:rPr>
        <w:t>6</w:t>
      </w:r>
    </w:p>
    <w:p w14:paraId="382FF710">
      <w:pPr>
        <w:tabs>
          <w:tab w:val="left" w:leader="dot" w:pos="8840"/>
        </w:tabs>
        <w:spacing w:after="40"/>
        <w:ind w:left="0"/>
      </w:pPr>
      <w:r>
        <w:rPr>
          <w:rFonts w:ascii="Times New Roman" w:hAnsi="Times New Roman" w:eastAsia="Times New Roman" w:cs="Times New Roman"/>
          <w:b/>
          <w:i w:val="0"/>
          <w:sz w:val="26"/>
        </w:rPr>
        <w:t>IV.  Kiến trúc thuật toán chi tiết  .......................</w:t>
      </w:r>
      <w:r>
        <w:rPr>
          <w:rFonts w:hint="default" w:eastAsia="Times New Roman" w:cs="Times New Roman"/>
          <w:b/>
          <w:i w:val="0"/>
          <w:sz w:val="26"/>
          <w:lang w:val="en-US"/>
        </w:rPr>
        <w:tab/>
      </w:r>
      <w:r>
        <w:rPr>
          <w:rFonts w:ascii="Times New Roman" w:hAnsi="Times New Roman" w:eastAsia="Times New Roman" w:cs="Times New Roman"/>
          <w:b/>
          <w:i w:val="0"/>
          <w:sz w:val="26"/>
        </w:rPr>
        <w:t>7</w:t>
      </w:r>
    </w:p>
    <w:p w14:paraId="17955344">
      <w:pPr>
        <w:tabs>
          <w:tab w:val="left" w:leader="dot" w:pos="8840"/>
        </w:tabs>
        <w:spacing w:after="40"/>
        <w:ind w:left="850"/>
      </w:pPr>
      <w:r>
        <w:rPr>
          <w:rFonts w:ascii="Times New Roman" w:hAnsi="Times New Roman" w:eastAsia="Times New Roman" w:cs="Times New Roman"/>
          <w:b w:val="0"/>
          <w:i w:val="0"/>
          <w:sz w:val="26"/>
        </w:rPr>
        <w:t xml:space="preserve">  Neural Network Heuristic  ......................…</w:t>
      </w:r>
      <w:r>
        <w:rPr>
          <w:rFonts w:hint="default" w:eastAsia="Times New Roman" w:cs="Times New Roman"/>
          <w:b w:val="0"/>
          <w:i w:val="0"/>
          <w:sz w:val="26"/>
          <w:lang w:val="en-US"/>
        </w:rPr>
        <w:tab/>
      </w:r>
      <w:r>
        <w:rPr>
          <w:rFonts w:ascii="Times New Roman" w:hAnsi="Times New Roman" w:eastAsia="Times New Roman" w:cs="Times New Roman"/>
          <w:b w:val="0"/>
          <w:i w:val="0"/>
          <w:sz w:val="26"/>
        </w:rPr>
        <w:t>7</w:t>
      </w:r>
    </w:p>
    <w:p w14:paraId="713E1D2F">
      <w:pPr>
        <w:tabs>
          <w:tab w:val="left" w:leader="dot" w:pos="8840"/>
        </w:tabs>
        <w:spacing w:after="40"/>
        <w:ind w:left="850"/>
      </w:pPr>
      <w:r>
        <w:rPr>
          <w:rFonts w:ascii="Times New Roman" w:hAnsi="Times New Roman" w:eastAsia="Times New Roman" w:cs="Times New Roman"/>
          <w:b w:val="0"/>
          <w:i w:val="0"/>
          <w:sz w:val="26"/>
        </w:rPr>
        <w:t xml:space="preserve">  Genetic Algorithm (GA)  ........................…</w:t>
      </w:r>
      <w:r>
        <w:rPr>
          <w:rFonts w:hint="default" w:eastAsia="Times New Roman" w:cs="Times New Roman"/>
          <w:b w:val="0"/>
          <w:i w:val="0"/>
          <w:sz w:val="26"/>
          <w:lang w:val="en-US"/>
        </w:rPr>
        <w:tab/>
      </w:r>
      <w:r>
        <w:rPr>
          <w:rFonts w:ascii="Times New Roman" w:hAnsi="Times New Roman" w:eastAsia="Times New Roman" w:cs="Times New Roman"/>
          <w:b w:val="0"/>
          <w:i w:val="0"/>
          <w:sz w:val="26"/>
        </w:rPr>
        <w:t>8</w:t>
      </w:r>
    </w:p>
    <w:p w14:paraId="14CC8C28">
      <w:pPr>
        <w:tabs>
          <w:tab w:val="left" w:leader="dot" w:pos="8840"/>
        </w:tabs>
        <w:spacing w:after="40"/>
        <w:ind w:left="850"/>
      </w:pPr>
      <w:r>
        <w:rPr>
          <w:rFonts w:ascii="Times New Roman" w:hAnsi="Times New Roman" w:eastAsia="Times New Roman" w:cs="Times New Roman"/>
          <w:b w:val="0"/>
          <w:i w:val="0"/>
          <w:sz w:val="26"/>
        </w:rPr>
        <w:t xml:space="preserve">  Differential Evolution (DE)  ...................…</w:t>
      </w:r>
      <w:r>
        <w:rPr>
          <w:rFonts w:hint="default" w:eastAsia="Times New Roman" w:cs="Times New Roman"/>
          <w:b w:val="0"/>
          <w:i w:val="0"/>
          <w:sz w:val="26"/>
          <w:lang w:val="en-US"/>
        </w:rPr>
        <w:tab/>
      </w:r>
      <w:r>
        <w:rPr>
          <w:rFonts w:ascii="Times New Roman" w:hAnsi="Times New Roman" w:eastAsia="Times New Roman" w:cs="Times New Roman"/>
          <w:b w:val="0"/>
          <w:i w:val="0"/>
          <w:sz w:val="26"/>
        </w:rPr>
        <w:t>8</w:t>
      </w:r>
    </w:p>
    <w:p w14:paraId="157F807C">
      <w:pPr>
        <w:tabs>
          <w:tab w:val="left" w:leader="dot" w:pos="8840"/>
        </w:tabs>
        <w:spacing w:after="40"/>
        <w:ind w:left="0"/>
      </w:pPr>
      <w:r>
        <w:rPr>
          <w:rFonts w:ascii="Times New Roman" w:hAnsi="Times New Roman" w:eastAsia="Times New Roman" w:cs="Times New Roman"/>
          <w:b/>
          <w:i w:val="0"/>
          <w:sz w:val="26"/>
        </w:rPr>
        <w:t>V.  Tham số huấn luyện và Kết quả thực nghiệm  ........…</w:t>
      </w:r>
      <w:r>
        <w:rPr>
          <w:rFonts w:hint="default" w:eastAsia="Times New Roman" w:cs="Times New Roman"/>
          <w:b/>
          <w:i w:val="0"/>
          <w:sz w:val="26"/>
          <w:lang w:val="en-US"/>
        </w:rPr>
        <w:tab/>
      </w:r>
      <w:r>
        <w:rPr>
          <w:rFonts w:ascii="Times New Roman" w:hAnsi="Times New Roman" w:eastAsia="Times New Roman" w:cs="Times New Roman"/>
          <w:b/>
          <w:i w:val="0"/>
          <w:sz w:val="26"/>
        </w:rPr>
        <w:t>9</w:t>
      </w:r>
    </w:p>
    <w:p w14:paraId="7193F48A">
      <w:pPr>
        <w:tabs>
          <w:tab w:val="left" w:leader="dot" w:pos="8799"/>
          <w:tab w:val="left" w:pos="8840"/>
        </w:tabs>
        <w:spacing w:after="40"/>
        <w:ind w:left="0"/>
      </w:pPr>
      <w:r>
        <w:rPr>
          <w:rFonts w:ascii="Times New Roman" w:hAnsi="Times New Roman" w:eastAsia="Times New Roman" w:cs="Times New Roman"/>
          <w:b/>
          <w:i w:val="0"/>
          <w:sz w:val="26"/>
        </w:rPr>
        <w:t>VI.  Phân tích kết quả &amp; Nhận xét  .....................</w:t>
      </w:r>
      <w:r>
        <w:rPr>
          <w:rFonts w:hint="default" w:eastAsia="Times New Roman" w:cs="Times New Roman"/>
          <w:b/>
          <w:i w:val="0"/>
          <w:sz w:val="26"/>
          <w:lang w:val="en-US"/>
        </w:rPr>
        <w:tab/>
      </w:r>
      <w:r>
        <w:rPr>
          <w:rFonts w:ascii="Times New Roman" w:hAnsi="Times New Roman" w:eastAsia="Times New Roman" w:cs="Times New Roman"/>
          <w:b/>
          <w:i w:val="0"/>
          <w:sz w:val="26"/>
        </w:rPr>
        <w:t>10</w:t>
      </w:r>
    </w:p>
    <w:p w14:paraId="6F56E52B">
      <w:pPr>
        <w:tabs>
          <w:tab w:val="left" w:leader="dot" w:pos="8799"/>
          <w:tab w:val="left" w:pos="8840"/>
        </w:tabs>
        <w:spacing w:after="40"/>
        <w:ind w:left="0"/>
      </w:pPr>
      <w:r>
        <w:rPr>
          <w:rFonts w:ascii="Times New Roman" w:hAnsi="Times New Roman" w:eastAsia="Times New Roman" w:cs="Times New Roman"/>
          <w:b/>
          <w:i w:val="0"/>
          <w:sz w:val="26"/>
        </w:rPr>
        <w:t>VII.  Cấu trúc project  ...................................</w:t>
      </w:r>
      <w:r>
        <w:rPr>
          <w:rFonts w:hint="default" w:eastAsia="Times New Roman" w:cs="Times New Roman"/>
          <w:b/>
          <w:i w:val="0"/>
          <w:sz w:val="26"/>
          <w:lang w:val="en-US"/>
        </w:rPr>
        <w:tab/>
      </w:r>
      <w:r>
        <w:rPr>
          <w:rFonts w:ascii="Times New Roman" w:hAnsi="Times New Roman" w:eastAsia="Times New Roman" w:cs="Times New Roman"/>
          <w:b/>
          <w:i w:val="0"/>
          <w:sz w:val="26"/>
        </w:rPr>
        <w:t>11</w:t>
      </w:r>
    </w:p>
    <w:p w14:paraId="2E3FA080">
      <w:pPr>
        <w:tabs>
          <w:tab w:val="left" w:leader="dot" w:pos="8799"/>
          <w:tab w:val="left" w:pos="8840"/>
        </w:tabs>
        <w:spacing w:after="40"/>
        <w:ind w:left="0"/>
      </w:pPr>
      <w:r>
        <w:rPr>
          <w:rFonts w:ascii="Times New Roman" w:hAnsi="Times New Roman" w:eastAsia="Times New Roman" w:cs="Times New Roman"/>
          <w:b/>
          <w:i w:val="0"/>
          <w:sz w:val="26"/>
        </w:rPr>
        <w:t>VIII.  Hướng dẫn cài đặt và chạy  ......................…</w:t>
      </w:r>
      <w:r>
        <w:rPr>
          <w:rFonts w:hint="default" w:eastAsia="Times New Roman" w:cs="Times New Roman"/>
          <w:b/>
          <w:i w:val="0"/>
          <w:sz w:val="26"/>
          <w:lang w:val="en-US"/>
        </w:rPr>
        <w:tab/>
      </w:r>
      <w:r>
        <w:rPr>
          <w:rFonts w:ascii="Times New Roman" w:hAnsi="Times New Roman" w:eastAsia="Times New Roman" w:cs="Times New Roman"/>
          <w:b/>
          <w:i w:val="0"/>
          <w:sz w:val="26"/>
        </w:rPr>
        <w:t>12</w:t>
      </w:r>
    </w:p>
    <w:p w14:paraId="728D217D">
      <w:pPr>
        <w:tabs>
          <w:tab w:val="left" w:leader="dot" w:pos="8799"/>
          <w:tab w:val="left" w:pos="8840"/>
        </w:tabs>
        <w:spacing w:after="40"/>
        <w:ind w:left="0"/>
      </w:pPr>
      <w:r>
        <w:rPr>
          <w:rFonts w:ascii="Times New Roman" w:hAnsi="Times New Roman" w:eastAsia="Times New Roman" w:cs="Times New Roman"/>
          <w:b/>
          <w:i w:val="0"/>
          <w:sz w:val="26"/>
        </w:rPr>
        <w:t>IX.  Tài liệu tham khảo  ...............................…</w:t>
      </w:r>
      <w:r>
        <w:rPr>
          <w:rFonts w:hint="default" w:eastAsia="Times New Roman" w:cs="Times New Roman"/>
          <w:b/>
          <w:i w:val="0"/>
          <w:sz w:val="26"/>
          <w:lang w:val="en-US"/>
        </w:rPr>
        <w:tab/>
      </w:r>
      <w:r>
        <w:rPr>
          <w:rFonts w:ascii="Times New Roman" w:hAnsi="Times New Roman" w:eastAsia="Times New Roman" w:cs="Times New Roman"/>
          <w:b/>
          <w:i w:val="0"/>
          <w:sz w:val="26"/>
        </w:rPr>
        <w:t>13</w:t>
      </w:r>
    </w:p>
    <w:p w14:paraId="344F91D6">
      <w:pPr>
        <w:tabs>
          <w:tab w:val="left" w:leader="dot" w:pos="8799"/>
          <w:tab w:val="left" w:pos="8840"/>
        </w:tabs>
      </w:pPr>
      <w:r>
        <w:br w:type="page"/>
      </w:r>
    </w:p>
    <w:p w14:paraId="47A3D72A">
      <w:pPr>
        <w:tabs>
          <w:tab w:val="left" w:leader="dot" w:pos="8840"/>
        </w:tabs>
        <w:spacing w:before="280" w:after="120"/>
        <w:ind w:left="0"/>
      </w:pPr>
      <w:r>
        <w:rPr>
          <w:rFonts w:ascii="Times New Roman" w:hAnsi="Times New Roman" w:eastAsia="Times New Roman" w:cs="Times New Roman"/>
          <w:b/>
          <w:i w:val="0"/>
          <w:sz w:val="28"/>
        </w:rPr>
        <w:t>I. Tên đề tài</w:t>
      </w:r>
    </w:p>
    <w:p w14:paraId="0D9413E1">
      <w:pPr>
        <w:tabs>
          <w:tab w:val="left" w:leader="dot" w:pos="8840"/>
        </w:tabs>
        <w:spacing w:after="80"/>
        <w:ind w:left="0"/>
        <w:jc w:val="both"/>
      </w:pPr>
      <w:r>
        <w:rPr>
          <w:rFonts w:ascii="Times New Roman" w:hAnsi="Times New Roman" w:eastAsia="Times New Roman" w:cs="Times New Roman"/>
          <w:b w:val="0"/>
          <w:i w:val="0"/>
          <w:sz w:val="26"/>
        </w:rPr>
        <w:t>Lập trình tác tử AI chơi xếp hình (N-Puzzle) bằng thuật toán tìm kiếm A* kết hợp hàm Heuristic học từ Mạng Nơ-ron (Neural Network) và Tối ưu hóa bằng thuật toán Tiến hóa (Genetic Algorithm / Differential Evolution).</w:t>
      </w:r>
    </w:p>
    <w:p w14:paraId="03EDF7FA">
      <w:pPr>
        <w:tabs>
          <w:tab w:val="left" w:leader="dot" w:pos="8840"/>
        </w:tabs>
        <w:spacing w:before="280" w:after="120"/>
        <w:ind w:left="0"/>
      </w:pPr>
      <w:r>
        <w:rPr>
          <w:rFonts w:ascii="Times New Roman" w:hAnsi="Times New Roman" w:eastAsia="Times New Roman" w:cs="Times New Roman"/>
          <w:b/>
          <w:i w:val="0"/>
          <w:sz w:val="28"/>
        </w:rPr>
        <w:t>II. Ý tưởng đề tài</w:t>
      </w:r>
    </w:p>
    <w:p w14:paraId="6891339A">
      <w:pPr>
        <w:tabs>
          <w:tab w:val="left" w:leader="dot" w:pos="8840"/>
        </w:tabs>
        <w:spacing w:after="80"/>
        <w:ind w:left="0"/>
        <w:jc w:val="both"/>
      </w:pPr>
      <w:r>
        <w:rPr>
          <w:rFonts w:ascii="Times New Roman" w:hAnsi="Times New Roman" w:eastAsia="Times New Roman" w:cs="Times New Roman"/>
          <w:b w:val="0"/>
          <w:i w:val="0"/>
          <w:sz w:val="26"/>
        </w:rPr>
        <w:t>Thay vì sử dụng các hàm Heuristic đánh giá chi phí truyền thống do con người tự thiết kế (điển hình là khoảng cách Manhattan) cho thuật toán tìm kiếm A*, đề tài hướng tới việc để AI tự "học" ra một hàm Heuristic hiệu quả hơn thông qua Mạng Nơ-ron nhân tạo (Neural Network). Nhằm tối ưu hóa tập tham số trọng số của Mạng Nơ-ron mà không cần đến dữ liệu gán nhãn khổng lồ, dự án sử dụng các thuật toán tiến hóa (Genetic Algorithm — GA hoặc Differential Evolution — DE).</w:t>
      </w:r>
    </w:p>
    <w:p w14:paraId="6F17586E">
      <w:pPr>
        <w:tabs>
          <w:tab w:val="left" w:leader="dot" w:pos="8840"/>
        </w:tabs>
        <w:spacing w:after="80"/>
        <w:ind w:left="0"/>
        <w:jc w:val="both"/>
      </w:pPr>
      <w:r>
        <w:rPr>
          <w:rFonts w:ascii="Times New Roman" w:hAnsi="Times New Roman" w:eastAsia="Times New Roman" w:cs="Times New Roman"/>
          <w:b w:val="0"/>
          <w:i w:val="0"/>
          <w:sz w:val="26"/>
        </w:rPr>
        <w:t>Quá trình này giúp AI đánh giá và dự đoán các trạng thái của bàn cờ chính xác hơn, từ đó giảm thiểu đáng kể không gian tìm kiếm (số lượng nodes cần duyệt) để tìm ra lời giải tối ưu. Một điểm đặc biệt của tiếp cận này là không cần giám sát (unsupervised optimization): hàm fitness được đo trực tiếp qua hiệu suất giải puzzle thực tế, không qua dữ liệu nhãn.</w:t>
      </w:r>
    </w:p>
    <w:p w14:paraId="47478BB6">
      <w:pPr>
        <w:tabs>
          <w:tab w:val="left" w:leader="dot" w:pos="8840"/>
        </w:tabs>
        <w:spacing w:before="280" w:after="120"/>
        <w:ind w:left="0"/>
      </w:pPr>
      <w:r>
        <w:rPr>
          <w:rFonts w:ascii="Times New Roman" w:hAnsi="Times New Roman" w:eastAsia="Times New Roman" w:cs="Times New Roman"/>
          <w:b/>
          <w:i w:val="0"/>
          <w:sz w:val="28"/>
        </w:rPr>
        <w:t>III. Các bước thực hiện</w:t>
      </w:r>
    </w:p>
    <w:p w14:paraId="27B00D9C">
      <w:pPr>
        <w:tabs>
          <w:tab w:val="left" w:leader="dot" w:pos="8840"/>
        </w:tabs>
        <w:spacing w:before="200" w:after="80"/>
      </w:pPr>
      <w:r>
        <w:rPr>
          <w:rFonts w:ascii="Times New Roman" w:hAnsi="Times New Roman" w:eastAsia="Times New Roman" w:cs="Times New Roman"/>
          <w:b/>
          <w:i w:val="0"/>
          <w:sz w:val="26"/>
        </w:rPr>
        <w:t>Giai đoạn 1: Xây dựng môi trường bài toán &amp; Thuật toán cốt lõi</w:t>
      </w:r>
    </w:p>
    <w:p w14:paraId="309EC48D">
      <w:pPr>
        <w:tabs>
          <w:tab w:val="left" w:leader="dot" w:pos="8840"/>
        </w:tabs>
        <w:spacing w:after="80"/>
        <w:ind w:left="0"/>
        <w:jc w:val="both"/>
      </w:pPr>
      <w:r>
        <w:rPr>
          <w:rFonts w:ascii="Times New Roman" w:hAnsi="Times New Roman" w:eastAsia="Times New Roman" w:cs="Times New Roman"/>
          <w:b w:val="0"/>
          <w:i w:val="0"/>
          <w:sz w:val="26"/>
        </w:rPr>
        <w:t>Đây là nền tảng thiết yếu trước khi có thể tích hợp học máy. Toàn bộ logic bài toán N-puzzle được đóng gói trong module puzzle/state.py.</w:t>
      </w:r>
    </w:p>
    <w:p w14:paraId="729B7FAD">
      <w:pPr>
        <w:pStyle w:val="23"/>
        <w:tabs>
          <w:tab w:val="left" w:leader="dot" w:pos="8840"/>
          <w:tab w:val="clear" w:pos="360"/>
        </w:tabs>
        <w:spacing w:after="40"/>
        <w:ind w:left="567"/>
      </w:pPr>
      <w:r>
        <w:rPr>
          <w:rFonts w:ascii="Times New Roman" w:hAnsi="Times New Roman" w:eastAsia="Times New Roman" w:cs="Times New Roman"/>
          <w:b w:val="0"/>
          <w:i w:val="0"/>
          <w:sz w:val="26"/>
        </w:rPr>
        <w:t>Xây dựng lớp PuzzleState biểu diễn trạng thái vật lý của bàn xếp hình (hỗ trợ cả 8-puzzle 3×3 và 15-puzzle 4×4). Lớp này cung cấp các phương thức sinh trạng thái kế tiếp bằng cách hoán vị ô trống với các ô lân cận, kiểm tra trạng thái đích, và tính toán hàm băm (hash) để phục vụ tập đóng trong A*.</w:t>
      </w:r>
    </w:p>
    <w:p w14:paraId="3CD10878">
      <w:pPr>
        <w:pStyle w:val="23"/>
        <w:tabs>
          <w:tab w:val="left" w:leader="dot" w:pos="8840"/>
          <w:tab w:val="clear" w:pos="360"/>
        </w:tabs>
        <w:spacing w:after="40"/>
        <w:ind w:left="567"/>
      </w:pPr>
      <w:r>
        <w:rPr>
          <w:rFonts w:ascii="Times New Roman" w:hAnsi="Times New Roman" w:eastAsia="Times New Roman" w:cs="Times New Roman"/>
          <w:b w:val="0"/>
          <w:i w:val="0"/>
          <w:sz w:val="26"/>
        </w:rPr>
        <w:t>Cài đặt hàm Manhattan Distance làm Heuristic cơ sở (baseline). Đây là hàm admissible đảm bảo A* luôn tìm được đường đi tối ưu, và kết quả của nó sẽ được dùng làm mốc so sánh với NN Heuristic về sau.</w:t>
      </w:r>
    </w:p>
    <w:p w14:paraId="1DC90CCB">
      <w:pPr>
        <w:pStyle w:val="23"/>
        <w:tabs>
          <w:tab w:val="left" w:leader="dot" w:pos="8840"/>
          <w:tab w:val="clear" w:pos="360"/>
        </w:tabs>
        <w:spacing w:after="40"/>
        <w:ind w:left="567"/>
      </w:pPr>
      <w:r>
        <w:rPr>
          <w:rFonts w:ascii="Times New Roman" w:hAnsi="Times New Roman" w:eastAsia="Times New Roman" w:cs="Times New Roman"/>
          <w:b w:val="0"/>
          <w:i w:val="0"/>
          <w:sz w:val="26"/>
        </w:rPr>
        <w:t>Triển khai thuật toán A* tiêu chuẩn trong astar/search.py với hàng đợi ưu tiên (priority queue) dựa trên heap. Hàm f(n) = g(n) + h(n), trong đó g(n) là chi phí thực tế từ trạng thái gốc và h(n) là giá trị ước lượng từ hàm Heuristic truyền vào.</w:t>
      </w:r>
    </w:p>
    <w:p w14:paraId="6C929D25">
      <w:pPr>
        <w:pStyle w:val="23"/>
        <w:tabs>
          <w:tab w:val="left" w:leader="dot" w:pos="8840"/>
          <w:tab w:val="clear" w:pos="360"/>
        </w:tabs>
        <w:spacing w:after="40"/>
        <w:ind w:left="567"/>
      </w:pPr>
      <w:r>
        <w:rPr>
          <w:rFonts w:ascii="Times New Roman" w:hAnsi="Times New Roman" w:eastAsia="Times New Roman" w:cs="Times New Roman"/>
          <w:b w:val="0"/>
          <w:i w:val="0"/>
          <w:sz w:val="26"/>
        </w:rPr>
        <w:t>Bổ sung IDA* (Iterative Deepening A*) như phương án thay thế tối ưu bộ nhớ cho các bài toán lớn.</w:t>
      </w:r>
    </w:p>
    <w:p w14:paraId="6DDDD6FD">
      <w:pPr>
        <w:tabs>
          <w:tab w:val="left" w:leader="dot" w:pos="8840"/>
        </w:tabs>
        <w:spacing w:after="80"/>
        <w:ind w:left="0"/>
        <w:jc w:val="both"/>
      </w:pPr>
      <w:r>
        <w:rPr>
          <w:rFonts w:ascii="Times New Roman" w:hAnsi="Times New Roman" w:eastAsia="Times New Roman" w:cs="Times New Roman"/>
          <w:b w:val="0"/>
          <w:i w:val="0"/>
          <w:sz w:val="26"/>
        </w:rPr>
        <w:t>Toàn bộ giai đoạn này không phụ thuộc thư viện bên ngoài ngoài NumPy, đảm bảo tính di động và dễ kiểm thử.</w:t>
      </w:r>
    </w:p>
    <w:p w14:paraId="21D310DB">
      <w:pPr>
        <w:tabs>
          <w:tab w:val="left" w:leader="dot" w:pos="8840"/>
        </w:tabs>
        <w:spacing w:before="200" w:after="80"/>
      </w:pPr>
      <w:r>
        <w:rPr>
          <w:rFonts w:ascii="Times New Roman" w:hAnsi="Times New Roman" w:eastAsia="Times New Roman" w:cs="Times New Roman"/>
          <w:b/>
          <w:i w:val="0"/>
          <w:sz w:val="26"/>
        </w:rPr>
        <w:t>Giai đoạn 2: Thiết kế Mạng Nơ-ron &amp; Huấn luyện Tiến hóa</w:t>
      </w:r>
    </w:p>
    <w:p w14:paraId="62A0A8F1">
      <w:pPr>
        <w:tabs>
          <w:tab w:val="left" w:leader="dot" w:pos="8840"/>
        </w:tabs>
        <w:spacing w:after="80"/>
        <w:ind w:left="0"/>
        <w:jc w:val="both"/>
      </w:pPr>
      <w:r>
        <w:rPr>
          <w:rFonts w:ascii="Times New Roman" w:hAnsi="Times New Roman" w:eastAsia="Times New Roman" w:cs="Times New Roman"/>
          <w:b w:val="0"/>
          <w:i w:val="0"/>
          <w:sz w:val="26"/>
        </w:rPr>
        <w:t>Đây là trọng tâm kỹ thuật của đề tài, được thực hiện thủ công (from scratch) không dùng framework deep learning (TensorFlow/PyTorch) để hiểu sâu cơ chế hoạt động.</w:t>
      </w:r>
    </w:p>
    <w:p w14:paraId="5DB11607">
      <w:pPr>
        <w:pStyle w:val="23"/>
        <w:tabs>
          <w:tab w:val="left" w:leader="dot" w:pos="8840"/>
          <w:tab w:val="clear" w:pos="360"/>
        </w:tabs>
        <w:spacing w:after="40"/>
        <w:ind w:left="567"/>
      </w:pPr>
      <w:r>
        <w:rPr>
          <w:rFonts w:ascii="Times New Roman" w:hAnsi="Times New Roman" w:eastAsia="Times New Roman" w:cs="Times New Roman"/>
          <w:b w:val="0"/>
          <w:i w:val="0"/>
          <w:sz w:val="26"/>
        </w:rPr>
        <w:t>Xây dựng class NNHeuristic trong astar/heuristics.py. Mạng nhận đầu vào là trạng thái puzzle được mã hóa dưới dạng one-hot encoding — mỗi ô của bàn được biểu diễn bằng một vector n² chiều — và xuất ra một scalar h ≥ 0 là giá trị Heuristic ước lượng khoảng cách đến đích. Kiến trúc mặc định: Input → [128, 64] ReLU → 1 Softplus.</w:t>
      </w:r>
    </w:p>
    <w:p w14:paraId="40C92F37">
      <w:pPr>
        <w:pStyle w:val="23"/>
        <w:tabs>
          <w:tab w:val="left" w:leader="dot" w:pos="8840"/>
          <w:tab w:val="clear" w:pos="360"/>
        </w:tabs>
        <w:spacing w:after="40"/>
        <w:ind w:left="567"/>
      </w:pPr>
      <w:r>
        <w:rPr>
          <w:rFonts w:ascii="Times New Roman" w:hAnsi="Times New Roman" w:eastAsia="Times New Roman" w:cs="Times New Roman"/>
          <w:b w:val="0"/>
          <w:i w:val="0"/>
          <w:sz w:val="26"/>
        </w:rPr>
        <w:t>Implement toàn bộ forward pass bằng NumPy thuần: nhân ma trận, thêm bias, áp dụng hàm kích hoạt ReLU ở các tầng ẩn và Softplus ở đầu ra (đảm bảo h ≥ 0). Đặc biệt, lớp output dùng Softplus thay vì ReLU để tránh "dying neuron" và gradient bằng 0 ở miền âm.</w:t>
      </w:r>
    </w:p>
    <w:p w14:paraId="33AAB661">
      <w:pPr>
        <w:pStyle w:val="23"/>
        <w:tabs>
          <w:tab w:val="left" w:leader="dot" w:pos="8840"/>
          <w:tab w:val="clear" w:pos="360"/>
        </w:tabs>
        <w:spacing w:after="40"/>
        <w:ind w:left="567"/>
      </w:pPr>
      <w:r>
        <w:rPr>
          <w:rFonts w:ascii="Times New Roman" w:hAnsi="Times New Roman" w:eastAsia="Times New Roman" w:cs="Times New Roman"/>
          <w:b w:val="0"/>
          <w:i w:val="0"/>
          <w:sz w:val="26"/>
        </w:rPr>
        <w:t>Cài đặt hàm tiện ích get_flat_weights() / set_flat_weights() để chuyển đổi giữa dạng ma trận phân cấp và vector phẳng 1 chiều. Đây là yêu cầu bắt buộc vì GA/DE hoạt động trên không gian tham số dạng vector.</w:t>
      </w:r>
    </w:p>
    <w:p w14:paraId="58E9DDD1">
      <w:pPr>
        <w:pStyle w:val="23"/>
        <w:tabs>
          <w:tab w:val="left" w:leader="dot" w:pos="8840"/>
          <w:tab w:val="clear" w:pos="360"/>
        </w:tabs>
        <w:spacing w:after="40"/>
        <w:ind w:left="567"/>
      </w:pPr>
      <w:r>
        <w:rPr>
          <w:rFonts w:ascii="Times New Roman" w:hAnsi="Times New Roman" w:eastAsia="Times New Roman" w:cs="Times New Roman"/>
          <w:b w:val="0"/>
          <w:i w:val="0"/>
          <w:sz w:val="26"/>
        </w:rPr>
        <w:t>Lập trình module Optimizer trong evolution/optimizer.py với 2 chiến lược độc lập: Genetic Algorithm (GA) và Differential Evolution (DE).</w:t>
      </w:r>
    </w:p>
    <w:p w14:paraId="56ED7F6A">
      <w:pPr>
        <w:tabs>
          <w:tab w:val="left" w:leader="dot" w:pos="8840"/>
        </w:tabs>
        <w:spacing w:after="80"/>
        <w:ind w:left="283"/>
        <w:jc w:val="both"/>
      </w:pPr>
      <w:r>
        <w:rPr>
          <w:rFonts w:ascii="Times New Roman" w:hAnsi="Times New Roman" w:eastAsia="Times New Roman" w:cs="Times New Roman"/>
          <w:b w:val="0"/>
          <w:i w:val="0"/>
          <w:sz w:val="26"/>
        </w:rPr>
        <w:t>Genetic Algorithm sử dụng các cơ chế:</w:t>
      </w:r>
    </w:p>
    <w:p w14:paraId="27070CB7">
      <w:pPr>
        <w:pStyle w:val="23"/>
        <w:tabs>
          <w:tab w:val="left" w:leader="dot" w:pos="8840"/>
          <w:tab w:val="clear" w:pos="360"/>
        </w:tabs>
        <w:spacing w:after="40"/>
        <w:ind w:left="992"/>
      </w:pPr>
      <w:r>
        <w:rPr>
          <w:rFonts w:ascii="Times New Roman" w:hAnsi="Times New Roman" w:eastAsia="Times New Roman" w:cs="Times New Roman"/>
          <w:b w:val="0"/>
          <w:i w:val="0"/>
          <w:sz w:val="26"/>
        </w:rPr>
        <w:t>Tournament selection: chọn lọc theo giải đấu nhỏ, cân bằng áp lực chọn lọc và tính đa dạng gen</w:t>
      </w:r>
    </w:p>
    <w:p w14:paraId="22D7220F">
      <w:pPr>
        <w:pStyle w:val="23"/>
        <w:tabs>
          <w:tab w:val="left" w:leader="dot" w:pos="8840"/>
          <w:tab w:val="clear" w:pos="360"/>
        </w:tabs>
        <w:spacing w:after="40"/>
        <w:ind w:left="992"/>
      </w:pPr>
      <w:r>
        <w:rPr>
          <w:rFonts w:ascii="Times New Roman" w:hAnsi="Times New Roman" w:eastAsia="Times New Roman" w:cs="Times New Roman"/>
          <w:b w:val="0"/>
          <w:i w:val="0"/>
          <w:sz w:val="26"/>
        </w:rPr>
        <w:t>Uniform crossover: lai ghép đồng đều từng gen giữa hai cá thể cha mẹ</w:t>
      </w:r>
    </w:p>
    <w:p w14:paraId="158D15BB">
      <w:pPr>
        <w:pStyle w:val="23"/>
        <w:tabs>
          <w:tab w:val="left" w:leader="dot" w:pos="8840"/>
          <w:tab w:val="clear" w:pos="360"/>
        </w:tabs>
        <w:spacing w:after="40"/>
        <w:ind w:left="992"/>
      </w:pPr>
      <w:r>
        <w:rPr>
          <w:rFonts w:ascii="Times New Roman" w:hAnsi="Times New Roman" w:eastAsia="Times New Roman" w:cs="Times New Roman"/>
          <w:b w:val="0"/>
          <w:i w:val="0"/>
          <w:sz w:val="26"/>
        </w:rPr>
        <w:t>Gaussian mutation: đột biến theo phân phối chuẩn với xác suất pm và độ lệch chuẩn σ</w:t>
      </w:r>
    </w:p>
    <w:p w14:paraId="7A44A28B">
      <w:pPr>
        <w:pStyle w:val="23"/>
        <w:tabs>
          <w:tab w:val="left" w:leader="dot" w:pos="8840"/>
          <w:tab w:val="clear" w:pos="360"/>
        </w:tabs>
        <w:spacing w:after="40"/>
        <w:ind w:left="992"/>
      </w:pPr>
      <w:r>
        <w:rPr>
          <w:rFonts w:ascii="Times New Roman" w:hAnsi="Times New Roman" w:eastAsia="Times New Roman" w:cs="Times New Roman"/>
          <w:b w:val="0"/>
          <w:i w:val="0"/>
          <w:sz w:val="26"/>
        </w:rPr>
        <w:t>Elitism: giữ lại top 10% cá thể tốt nhất qua mỗi thế hệ để không mất nghiệm tốt</w:t>
      </w:r>
    </w:p>
    <w:p w14:paraId="7FD1512B">
      <w:pPr>
        <w:tabs>
          <w:tab w:val="left" w:leader="dot" w:pos="8840"/>
        </w:tabs>
        <w:spacing w:after="80"/>
        <w:ind w:left="283"/>
        <w:jc w:val="both"/>
      </w:pPr>
      <w:r>
        <w:rPr>
          <w:rFonts w:ascii="Times New Roman" w:hAnsi="Times New Roman" w:eastAsia="Times New Roman" w:cs="Times New Roman"/>
          <w:b w:val="0"/>
          <w:i w:val="0"/>
          <w:sz w:val="26"/>
        </w:rPr>
        <w:t>Differential Evolution sử dụng chiến lược DE/rand/1/bin:</w:t>
      </w:r>
    </w:p>
    <w:p w14:paraId="0E8A4942">
      <w:pPr>
        <w:pStyle w:val="23"/>
        <w:tabs>
          <w:tab w:val="left" w:leader="dot" w:pos="8840"/>
          <w:tab w:val="clear" w:pos="360"/>
        </w:tabs>
        <w:spacing w:after="40"/>
        <w:ind w:left="992"/>
      </w:pPr>
      <w:r>
        <w:rPr>
          <w:rFonts w:ascii="Times New Roman" w:hAnsi="Times New Roman" w:eastAsia="Times New Roman" w:cs="Times New Roman"/>
          <w:b w:val="0"/>
          <w:i w:val="0"/>
          <w:sz w:val="26"/>
        </w:rPr>
        <w:t>Mutation: v = x_r1 + F * (x_r2 - x_r3) với F = 0.8 (scale factor)</w:t>
      </w:r>
    </w:p>
    <w:p w14:paraId="13ACD83C">
      <w:pPr>
        <w:pStyle w:val="23"/>
        <w:tabs>
          <w:tab w:val="left" w:leader="dot" w:pos="8840"/>
          <w:tab w:val="clear" w:pos="360"/>
        </w:tabs>
        <w:spacing w:after="40"/>
        <w:ind w:left="992"/>
      </w:pPr>
      <w:r>
        <w:rPr>
          <w:rFonts w:ascii="Times New Roman" w:hAnsi="Times New Roman" w:eastAsia="Times New Roman" w:cs="Times New Roman"/>
          <w:b w:val="0"/>
          <w:i w:val="0"/>
          <w:sz w:val="26"/>
        </w:rPr>
        <w:t>Crossover nhị phân (binomial): CR = 0.9 (crossover rate)</w:t>
      </w:r>
    </w:p>
    <w:p w14:paraId="59D1A831">
      <w:pPr>
        <w:pStyle w:val="23"/>
        <w:tabs>
          <w:tab w:val="left" w:leader="dot" w:pos="8840"/>
          <w:tab w:val="clear" w:pos="360"/>
        </w:tabs>
        <w:spacing w:after="40"/>
        <w:ind w:left="992"/>
      </w:pPr>
      <w:r>
        <w:rPr>
          <w:rFonts w:ascii="Times New Roman" w:hAnsi="Times New Roman" w:eastAsia="Times New Roman" w:cs="Times New Roman"/>
          <w:b w:val="0"/>
          <w:i w:val="0"/>
          <w:sz w:val="26"/>
        </w:rPr>
        <w:t>Selection: giữ cá thể thử nghiệm nếu fitness tốt hơn cá thể gốc</w:t>
      </w:r>
    </w:p>
    <w:p w14:paraId="4B4BAEBC">
      <w:pPr>
        <w:tabs>
          <w:tab w:val="left" w:leader="dot" w:pos="8840"/>
        </w:tabs>
        <w:spacing w:after="80"/>
        <w:ind w:left="0"/>
        <w:jc w:val="both"/>
      </w:pPr>
      <w:r>
        <w:rPr>
          <w:rFonts w:ascii="Times New Roman" w:hAnsi="Times New Roman" w:eastAsia="Times New Roman" w:cs="Times New Roman"/>
          <w:b w:val="0"/>
          <w:i w:val="0"/>
          <w:sz w:val="26"/>
        </w:rPr>
        <w:t>Hàm fitness được định nghĩa là tổng số nodes A* mở rộng trên tập bài toán huấn luyện ngẫu nhiên. Fitness thấp hơn đồng nghĩa Heuristic tốt hơn (dẫn đường hiệu quả hơn, ít duyệt node hơn). Trọng số tốt nhất sau huấn luyện được lưu dưới định dạng .npy (NumPy binary format) để tái sử dụng.</w:t>
      </w:r>
    </w:p>
    <w:p w14:paraId="325D257E">
      <w:pPr>
        <w:tabs>
          <w:tab w:val="left" w:leader="dot" w:pos="8840"/>
        </w:tabs>
        <w:spacing w:before="200" w:after="80"/>
      </w:pPr>
      <w:r>
        <w:rPr>
          <w:rFonts w:ascii="Times New Roman" w:hAnsi="Times New Roman" w:eastAsia="Times New Roman" w:cs="Times New Roman"/>
          <w:b/>
          <w:i w:val="0"/>
          <w:sz w:val="26"/>
        </w:rPr>
        <w:t>Giai đoạn 3: Phát triển Hệ thống Web Ứng dụng &amp; Trực quan hóa</w:t>
      </w:r>
    </w:p>
    <w:p w14:paraId="16DF87C6">
      <w:pPr>
        <w:tabs>
          <w:tab w:val="left" w:leader="dot" w:pos="8840"/>
        </w:tabs>
        <w:spacing w:after="80"/>
        <w:ind w:left="0"/>
        <w:jc w:val="both"/>
      </w:pPr>
      <w:r>
        <w:rPr>
          <w:rFonts w:ascii="Times New Roman" w:hAnsi="Times New Roman" w:eastAsia="Times New Roman" w:cs="Times New Roman"/>
          <w:b w:val="0"/>
          <w:i w:val="0"/>
          <w:sz w:val="26"/>
        </w:rPr>
        <w:t>Toàn bộ logic AI được bọc trong một ứng dụng web đầy đủ, trực quan để minh họa hiệu quả của NN Heuristic so với Manhattan Distance trên giao diện đồ họa thời gian thực.</w:t>
      </w:r>
    </w:p>
    <w:p w14:paraId="498060B1">
      <w:pPr>
        <w:pStyle w:val="23"/>
        <w:tabs>
          <w:tab w:val="left" w:leader="dot" w:pos="8840"/>
          <w:tab w:val="clear" w:pos="360"/>
        </w:tabs>
        <w:spacing w:after="40"/>
        <w:ind w:left="567"/>
      </w:pPr>
      <w:r>
        <w:rPr>
          <w:rFonts w:ascii="Times New Roman" w:hAnsi="Times New Roman" w:eastAsia="Times New Roman" w:cs="Times New Roman"/>
          <w:b w:val="0"/>
          <w:i w:val="0"/>
          <w:sz w:val="26"/>
        </w:rPr>
        <w:t>Backend RESTful API bằng FastAPI (Python): Endpoint POST /solve nhận trạng thái puzzle từ frontend, chạy A* song song với cả hai heuristic (Manhattan và NN), và trả về kết quả JSON gồm danh sách bước di chuyển, số nodes mở rộng, và thời gian thực thi.</w:t>
      </w:r>
    </w:p>
    <w:p w14:paraId="469390C8">
      <w:pPr>
        <w:pStyle w:val="23"/>
        <w:tabs>
          <w:tab w:val="left" w:leader="dot" w:pos="8840"/>
          <w:tab w:val="clear" w:pos="360"/>
        </w:tabs>
        <w:spacing w:after="40"/>
        <w:ind w:left="567"/>
      </w:pPr>
      <w:r>
        <w:rPr>
          <w:rFonts w:ascii="Times New Roman" w:hAnsi="Times New Roman" w:eastAsia="Times New Roman" w:cs="Times New Roman"/>
          <w:b w:val="0"/>
          <w:i w:val="0"/>
          <w:sz w:val="26"/>
        </w:rPr>
        <w:t>Frontend ReactJS: Giao diện màu sắc sống động với hoạt ảnh (animation) di chuyển từng khối puzzle theo từng bước. Người dùng có thể chọn kích thước puzzle (3×3 hoặc 4×4), nhập trạng thái tùy chỉnh hoặc sinh ngẫu nhiên, và quan sát trực tiếp quá trình giải.</w:t>
      </w:r>
    </w:p>
    <w:p w14:paraId="4F0AEE44">
      <w:pPr>
        <w:pStyle w:val="23"/>
        <w:tabs>
          <w:tab w:val="left" w:leader="dot" w:pos="8840"/>
          <w:tab w:val="clear" w:pos="360"/>
        </w:tabs>
        <w:spacing w:after="40"/>
        <w:ind w:left="567"/>
      </w:pPr>
      <w:r>
        <w:rPr>
          <w:rFonts w:ascii="Times New Roman" w:hAnsi="Times New Roman" w:eastAsia="Times New Roman" w:cs="Times New Roman"/>
          <w:b w:val="0"/>
          <w:i w:val="0"/>
          <w:sz w:val="26"/>
        </w:rPr>
        <w:t>Bảng so sánh hiệu suất thời gian thực (live comparison table) hiển thị cạnh nhau: số nodes mở rộng, độ dài đường đi (số bước), và thời gian thực thi của Manhattan Distance vs NN Heuristic. Sự chênh lệch được tô màu để người xem dễ nhận ra thuật toán nào hiệu quả hơn trong từng trường hợp.</w:t>
      </w:r>
    </w:p>
    <w:p w14:paraId="18D9DEEA">
      <w:pPr>
        <w:tabs>
          <w:tab w:val="left" w:leader="dot" w:pos="8840"/>
        </w:tabs>
      </w:pPr>
      <w:r>
        <w:br w:type="page"/>
      </w:r>
    </w:p>
    <w:p w14:paraId="7DEB8CFA">
      <w:pPr>
        <w:tabs>
          <w:tab w:val="left" w:leader="dot" w:pos="8840"/>
        </w:tabs>
        <w:spacing w:before="280" w:after="120"/>
        <w:ind w:left="0"/>
      </w:pPr>
      <w:r>
        <w:rPr>
          <w:rFonts w:ascii="Times New Roman" w:hAnsi="Times New Roman" w:eastAsia="Times New Roman" w:cs="Times New Roman"/>
          <w:b/>
          <w:i w:val="0"/>
          <w:sz w:val="28"/>
        </w:rPr>
        <w:t>IV. Kiến trúc thuật toán chi tiết</w:t>
      </w:r>
    </w:p>
    <w:p w14:paraId="74EB8218">
      <w:pPr>
        <w:tabs>
          <w:tab w:val="left" w:leader="dot" w:pos="8840"/>
        </w:tabs>
        <w:spacing w:before="200" w:after="80"/>
      </w:pPr>
      <w:r>
        <w:rPr>
          <w:rFonts w:ascii="Times New Roman" w:hAnsi="Times New Roman" w:eastAsia="Times New Roman" w:cs="Times New Roman"/>
          <w:b/>
          <w:i w:val="0"/>
          <w:sz w:val="26"/>
        </w:rPr>
        <w:t>1. Neural Network Heuristic</w:t>
      </w:r>
    </w:p>
    <w:p w14:paraId="168822EC">
      <w:pPr>
        <w:tabs>
          <w:tab w:val="left" w:leader="dot" w:pos="8840"/>
        </w:tabs>
        <w:spacing w:after="80"/>
        <w:ind w:left="0"/>
        <w:jc w:val="both"/>
      </w:pPr>
      <w:r>
        <w:rPr>
          <w:rFonts w:ascii="Times New Roman" w:hAnsi="Times New Roman" w:eastAsia="Times New Roman" w:cs="Times New Roman"/>
          <w:b w:val="0"/>
          <w:i w:val="0"/>
          <w:sz w:val="26"/>
        </w:rPr>
        <w:t>Mạng Nơ-ron hoàn toàn được cài đặt bằng NumPy, không dùng framework. Sơ đồ luồng dữ liệu:</w:t>
      </w:r>
    </w:p>
    <w:p w14:paraId="1D1CA8B7">
      <w:pPr>
        <w:shd w:val="clear" w:color="auto" w:fill="F2F2EF"/>
        <w:tabs>
          <w:tab w:val="left" w:leader="dot" w:pos="8840"/>
        </w:tabs>
        <w:spacing w:before="0" w:after="0"/>
        <w:ind w:left="283"/>
      </w:pPr>
      <w:r>
        <w:rPr>
          <w:rFonts w:ascii="Courier New" w:hAnsi="Courier New"/>
          <w:color w:val="333333"/>
          <w:sz w:val="20"/>
        </w:rPr>
        <w:t>Trạng thái puzzle (n×n)           # Ví dụ 3×3:</w:t>
      </w:r>
    </w:p>
    <w:p w14:paraId="5AFF7026">
      <w:pPr>
        <w:shd w:val="clear" w:color="auto" w:fill="F2F2EF"/>
        <w:tabs>
          <w:tab w:val="left" w:leader="dot" w:pos="8840"/>
        </w:tabs>
        <w:spacing w:before="0" w:after="0"/>
        <w:ind w:left="283"/>
      </w:pPr>
      <w:r>
        <w:rPr>
          <w:rFonts w:ascii="Courier New" w:hAnsi="Courier New"/>
          <w:color w:val="333333"/>
          <w:sz w:val="20"/>
        </w:rPr>
        <w:t xml:space="preserve">      ↓ one-hot encode             # [1,2,3,4,5,6,7,8,0] → vector 81</w:t>
      </w:r>
      <w:r>
        <w:rPr>
          <w:rFonts w:hint="default" w:ascii="Courier New" w:hAnsi="Courier New"/>
          <w:color w:val="333333"/>
          <w:sz w:val="20"/>
          <w:lang w:val="en-US"/>
        </w:rPr>
        <w:t xml:space="preserve"> </w:t>
      </w:r>
      <w:r>
        <w:rPr>
          <w:rFonts w:ascii="Courier New" w:hAnsi="Courier New"/>
          <w:color w:val="333333"/>
          <w:sz w:val="20"/>
        </w:rPr>
        <w:t>chiều</w:t>
      </w:r>
    </w:p>
    <w:p w14:paraId="0A08197D">
      <w:pPr>
        <w:shd w:val="clear" w:color="auto" w:fill="F2F2EF"/>
        <w:tabs>
          <w:tab w:val="left" w:leader="dot" w:pos="8840"/>
        </w:tabs>
        <w:spacing w:before="0" w:after="0"/>
        <w:ind w:left="283"/>
      </w:pPr>
      <w:r>
        <w:rPr>
          <w:rFonts w:ascii="Courier New" w:hAnsi="Courier New"/>
          <w:color w:val="333333"/>
          <w:sz w:val="20"/>
        </w:rPr>
        <w:t>Input layer  : (n²)² neurons       # 81 neurons (8-puzzle), 256 (15-puzzle)</w:t>
      </w:r>
    </w:p>
    <w:p w14:paraId="404EF4C6">
      <w:pPr>
        <w:shd w:val="clear" w:color="auto" w:fill="F2F2EF"/>
        <w:tabs>
          <w:tab w:val="left" w:leader="dot" w:pos="8840"/>
        </w:tabs>
        <w:spacing w:before="0" w:after="0"/>
        <w:ind w:left="283"/>
      </w:pPr>
      <w:r>
        <w:rPr>
          <w:rFonts w:ascii="Courier New" w:hAnsi="Courier New"/>
          <w:color w:val="333333"/>
          <w:sz w:val="20"/>
        </w:rPr>
        <w:t xml:space="preserve">      ↓ W1, b1 + ReLU</w:t>
      </w:r>
    </w:p>
    <w:p w14:paraId="08803558">
      <w:pPr>
        <w:shd w:val="clear" w:color="auto" w:fill="F2F2EF"/>
        <w:tabs>
          <w:tab w:val="left" w:leader="dot" w:pos="8840"/>
        </w:tabs>
        <w:spacing w:before="0" w:after="0"/>
        <w:ind w:left="283"/>
      </w:pPr>
      <w:r>
        <w:rPr>
          <w:rFonts w:ascii="Courier New" w:hAnsi="Courier New"/>
          <w:color w:val="333333"/>
          <w:sz w:val="20"/>
        </w:rPr>
        <w:t>Hidden 1     : 128 neurons</w:t>
      </w:r>
    </w:p>
    <w:p w14:paraId="3438C85F">
      <w:pPr>
        <w:shd w:val="clear" w:color="auto" w:fill="F2F2EF"/>
        <w:tabs>
          <w:tab w:val="left" w:leader="dot" w:pos="8840"/>
        </w:tabs>
        <w:spacing w:before="0" w:after="0"/>
        <w:ind w:left="283"/>
      </w:pPr>
      <w:r>
        <w:rPr>
          <w:rFonts w:ascii="Courier New" w:hAnsi="Courier New"/>
          <w:color w:val="333333"/>
          <w:sz w:val="20"/>
        </w:rPr>
        <w:t xml:space="preserve">      ↓ W2, b2 + ReLU</w:t>
      </w:r>
    </w:p>
    <w:p w14:paraId="6208CFE3">
      <w:pPr>
        <w:shd w:val="clear" w:color="auto" w:fill="F2F2EF"/>
        <w:tabs>
          <w:tab w:val="left" w:leader="dot" w:pos="8840"/>
        </w:tabs>
        <w:spacing w:before="0" w:after="0"/>
        <w:ind w:left="283"/>
      </w:pPr>
      <w:r>
        <w:rPr>
          <w:rFonts w:ascii="Courier New" w:hAnsi="Courier New"/>
          <w:color w:val="333333"/>
          <w:sz w:val="20"/>
        </w:rPr>
        <w:t>Hidden 2     :  64 neurons</w:t>
      </w:r>
    </w:p>
    <w:p w14:paraId="7033DBA0">
      <w:pPr>
        <w:shd w:val="clear" w:color="auto" w:fill="F2F2EF"/>
        <w:tabs>
          <w:tab w:val="left" w:leader="dot" w:pos="8840"/>
        </w:tabs>
        <w:spacing w:before="0" w:after="0"/>
        <w:ind w:left="283"/>
      </w:pPr>
      <w:r>
        <w:rPr>
          <w:rFonts w:ascii="Courier New" w:hAnsi="Courier New"/>
          <w:color w:val="333333"/>
          <w:sz w:val="20"/>
        </w:rPr>
        <w:t xml:space="preserve">      ↓ W3, b3 + Softplus</w:t>
      </w:r>
    </w:p>
    <w:p w14:paraId="6522BDCD">
      <w:pPr>
        <w:shd w:val="clear" w:color="auto" w:fill="F2F2EF"/>
        <w:tabs>
          <w:tab w:val="left" w:leader="dot" w:pos="8840"/>
        </w:tabs>
        <w:spacing w:before="0" w:after="0"/>
        <w:ind w:left="283"/>
      </w:pPr>
      <w:r>
        <w:rPr>
          <w:rFonts w:ascii="Courier New" w:hAnsi="Courier New"/>
          <w:color w:val="333333"/>
          <w:sz w:val="20"/>
        </w:rPr>
        <w:t>Output       :   1 scalar  h ≥ 0  # Ước lượng heuristic</w:t>
      </w:r>
    </w:p>
    <w:p w14:paraId="1B66BDD1">
      <w:pPr>
        <w:tabs>
          <w:tab w:val="left" w:leader="dot" w:pos="8840"/>
        </w:tabs>
        <w:spacing w:after="120"/>
      </w:pPr>
    </w:p>
    <w:p w14:paraId="5677AAFA">
      <w:pPr>
        <w:tabs>
          <w:tab w:val="left" w:leader="dot" w:pos="8840"/>
        </w:tabs>
        <w:spacing w:after="80"/>
        <w:ind w:left="0"/>
        <w:jc w:val="both"/>
      </w:pPr>
      <w:r>
        <w:rPr>
          <w:rFonts w:ascii="Times New Roman" w:hAnsi="Times New Roman" w:eastAsia="Times New Roman" w:cs="Times New Roman"/>
          <w:b w:val="0"/>
          <w:i w:val="0"/>
          <w:sz w:val="26"/>
        </w:rPr>
        <w:t>Hàm Softplus tại output: f(x) = ln(1 + e^x) đảm bảo h ≥ 0 và có đạo hàm liên tục tại mọi điểm, khắc phục nhược điểm của ReLU (gradient=0 tại x&lt;0).</w:t>
      </w:r>
    </w:p>
    <w:p w14:paraId="39AB8170">
      <w:pPr>
        <w:tabs>
          <w:tab w:val="left" w:leader="dot" w:pos="8840"/>
        </w:tabs>
        <w:spacing w:before="200" w:after="80"/>
      </w:pPr>
      <w:r>
        <w:rPr>
          <w:rFonts w:ascii="Times New Roman" w:hAnsi="Times New Roman" w:eastAsia="Times New Roman" w:cs="Times New Roman"/>
          <w:b/>
          <w:i w:val="0"/>
          <w:sz w:val="26"/>
        </w:rPr>
        <w:t>2. Genetic Algorithm (GA)</w:t>
      </w:r>
    </w:p>
    <w:p w14:paraId="39622DA6">
      <w:pPr>
        <w:tabs>
          <w:tab w:val="left" w:leader="dot" w:pos="8840"/>
        </w:tabs>
        <w:spacing w:after="80"/>
        <w:ind w:left="0"/>
        <w:jc w:val="both"/>
      </w:pPr>
      <w:r>
        <w:rPr>
          <w:rFonts w:ascii="Times New Roman" w:hAnsi="Times New Roman" w:eastAsia="Times New Roman" w:cs="Times New Roman"/>
          <w:b w:val="0"/>
          <w:i w:val="0"/>
          <w:sz w:val="26"/>
        </w:rPr>
        <w:t>Pseudocode vòng lặp tiến hóa:</w:t>
      </w:r>
    </w:p>
    <w:p w14:paraId="38996965">
      <w:pPr>
        <w:shd w:val="clear" w:color="auto" w:fill="F2F2EF"/>
        <w:tabs>
          <w:tab w:val="left" w:leader="dot" w:pos="8840"/>
        </w:tabs>
        <w:spacing w:before="0" w:after="0"/>
        <w:ind w:left="283"/>
      </w:pPr>
      <w:r>
        <w:rPr>
          <w:rFonts w:ascii="Courier New" w:hAnsi="Courier New"/>
          <w:color w:val="333333"/>
          <w:sz w:val="20"/>
        </w:rPr>
        <w:t>Khởi tạo quần thể P = {w_1, ..., w_N}  # N cá thể ngẫu nhiên</w:t>
      </w:r>
    </w:p>
    <w:p w14:paraId="632E0C11">
      <w:pPr>
        <w:shd w:val="clear" w:color="auto" w:fill="F2F2EF"/>
        <w:tabs>
          <w:tab w:val="left" w:leader="dot" w:pos="8840"/>
        </w:tabs>
        <w:spacing w:before="0" w:after="0"/>
        <w:ind w:left="283"/>
      </w:pPr>
      <w:r>
        <w:rPr>
          <w:rFonts w:ascii="Courier New" w:hAnsi="Courier New"/>
          <w:color w:val="333333"/>
          <w:sz w:val="20"/>
        </w:rPr>
        <w:t>for gen in range(n_generations):</w:t>
      </w:r>
    </w:p>
    <w:p w14:paraId="22539D61">
      <w:pPr>
        <w:shd w:val="clear" w:color="auto" w:fill="F2F2EF"/>
        <w:tabs>
          <w:tab w:val="left" w:leader="dot" w:pos="8840"/>
        </w:tabs>
        <w:spacing w:before="0" w:after="0"/>
        <w:ind w:left="283"/>
      </w:pPr>
      <w:r>
        <w:rPr>
          <w:rFonts w:ascii="Courier New" w:hAnsi="Courier New"/>
          <w:color w:val="333333"/>
          <w:sz w:val="20"/>
        </w:rPr>
        <w:t xml:space="preserve">    fitness = [evaluate(w, train_puzzles) for w in P]</w:t>
      </w:r>
    </w:p>
    <w:p w14:paraId="033D1A53">
      <w:pPr>
        <w:shd w:val="clear" w:color="auto" w:fill="F2F2EF"/>
        <w:tabs>
          <w:tab w:val="left" w:leader="dot" w:pos="8840"/>
        </w:tabs>
        <w:spacing w:before="0" w:after="0"/>
        <w:ind w:left="283"/>
      </w:pPr>
      <w:r>
        <w:rPr>
          <w:rFonts w:ascii="Courier New" w:hAnsi="Courier New"/>
          <w:color w:val="333333"/>
          <w:sz w:val="20"/>
        </w:rPr>
        <w:t xml:space="preserve">    elite = top 10% theo fitness thấp nhất</w:t>
      </w:r>
    </w:p>
    <w:p w14:paraId="7B4D08D2">
      <w:pPr>
        <w:shd w:val="clear" w:color="auto" w:fill="F2F2EF"/>
        <w:tabs>
          <w:tab w:val="left" w:leader="dot" w:pos="8840"/>
        </w:tabs>
        <w:spacing w:before="0" w:after="0"/>
        <w:ind w:left="283"/>
      </w:pPr>
      <w:r>
        <w:rPr>
          <w:rFonts w:ascii="Courier New" w:hAnsi="Courier New"/>
          <w:color w:val="333333"/>
          <w:sz w:val="20"/>
        </w:rPr>
        <w:t xml:space="preserve">    offspring = []</w:t>
      </w:r>
    </w:p>
    <w:p w14:paraId="33C84F37">
      <w:pPr>
        <w:shd w:val="clear" w:color="auto" w:fill="F2F2EF"/>
        <w:tabs>
          <w:tab w:val="left" w:leader="dot" w:pos="8840"/>
        </w:tabs>
        <w:spacing w:before="0" w:after="0"/>
        <w:ind w:left="283"/>
      </w:pPr>
      <w:r>
        <w:rPr>
          <w:rFonts w:ascii="Courier New" w:hAnsi="Courier New"/>
          <w:color w:val="333333"/>
          <w:sz w:val="20"/>
        </w:rPr>
        <w:t xml:space="preserve">    while len(offspring) &lt; N - len(elite):</w:t>
      </w:r>
    </w:p>
    <w:p w14:paraId="63F4F9E0">
      <w:pPr>
        <w:shd w:val="clear" w:color="auto" w:fill="F2F2EF"/>
        <w:tabs>
          <w:tab w:val="left" w:leader="dot" w:pos="8840"/>
        </w:tabs>
        <w:spacing w:before="0" w:after="0"/>
        <w:ind w:left="283"/>
      </w:pPr>
      <w:r>
        <w:rPr>
          <w:rFonts w:ascii="Courier New" w:hAnsi="Courier New"/>
          <w:color w:val="333333"/>
          <w:sz w:val="20"/>
        </w:rPr>
        <w:t xml:space="preserve">        p1 = tournament_select(P, fitness)</w:t>
      </w:r>
    </w:p>
    <w:p w14:paraId="349C873F">
      <w:pPr>
        <w:shd w:val="clear" w:color="auto" w:fill="F2F2EF"/>
        <w:tabs>
          <w:tab w:val="left" w:leader="dot" w:pos="8840"/>
        </w:tabs>
        <w:spacing w:before="0" w:after="0"/>
        <w:ind w:left="283"/>
      </w:pPr>
      <w:r>
        <w:rPr>
          <w:rFonts w:ascii="Courier New" w:hAnsi="Courier New"/>
          <w:color w:val="333333"/>
          <w:sz w:val="20"/>
        </w:rPr>
        <w:t xml:space="preserve">        p2 = tournament_select(P, fitness)</w:t>
      </w:r>
    </w:p>
    <w:p w14:paraId="2BD429C4">
      <w:pPr>
        <w:shd w:val="clear" w:color="auto" w:fill="F2F2EF"/>
        <w:tabs>
          <w:tab w:val="left" w:leader="dot" w:pos="8840"/>
        </w:tabs>
        <w:spacing w:before="0" w:after="0"/>
        <w:ind w:left="283"/>
      </w:pPr>
      <w:r>
        <w:rPr>
          <w:rFonts w:ascii="Courier New" w:hAnsi="Courier New"/>
          <w:color w:val="333333"/>
          <w:sz w:val="20"/>
        </w:rPr>
        <w:t xml:space="preserve">        child = uniform_crossover(p1, p2)</w:t>
      </w:r>
    </w:p>
    <w:p w14:paraId="58E2CA79">
      <w:pPr>
        <w:shd w:val="clear" w:color="auto" w:fill="F2F2EF"/>
        <w:tabs>
          <w:tab w:val="left" w:leader="dot" w:pos="8840"/>
        </w:tabs>
        <w:spacing w:before="0" w:after="0"/>
        <w:ind w:left="283"/>
      </w:pPr>
      <w:r>
        <w:rPr>
          <w:rFonts w:ascii="Courier New" w:hAnsi="Courier New"/>
          <w:color w:val="333333"/>
          <w:sz w:val="20"/>
        </w:rPr>
        <w:t xml:space="preserve">        child = gaussian_mutation(child, pm=0.1, sigma=0.05)</w:t>
      </w:r>
    </w:p>
    <w:p w14:paraId="0C7A74E5">
      <w:pPr>
        <w:shd w:val="clear" w:color="auto" w:fill="F2F2EF"/>
        <w:tabs>
          <w:tab w:val="left" w:leader="dot" w:pos="8840"/>
        </w:tabs>
        <w:spacing w:before="0" w:after="0"/>
        <w:ind w:left="283"/>
      </w:pPr>
      <w:r>
        <w:rPr>
          <w:rFonts w:ascii="Courier New" w:hAnsi="Courier New"/>
          <w:color w:val="333333"/>
          <w:sz w:val="20"/>
        </w:rPr>
        <w:t xml:space="preserve">        offspring.append(child)</w:t>
      </w:r>
    </w:p>
    <w:p w14:paraId="488D0251">
      <w:pPr>
        <w:shd w:val="clear" w:color="auto" w:fill="F2F2EF"/>
        <w:tabs>
          <w:tab w:val="left" w:leader="dot" w:pos="8840"/>
        </w:tabs>
        <w:spacing w:before="0" w:after="0"/>
        <w:ind w:left="283"/>
      </w:pPr>
      <w:r>
        <w:rPr>
          <w:rFonts w:ascii="Courier New" w:hAnsi="Courier New"/>
          <w:color w:val="333333"/>
          <w:sz w:val="20"/>
        </w:rPr>
        <w:t xml:space="preserve">    P = elite + offspring</w:t>
      </w:r>
    </w:p>
    <w:p w14:paraId="2CB98363">
      <w:pPr>
        <w:shd w:val="clear" w:color="auto" w:fill="F2F2EF"/>
        <w:tabs>
          <w:tab w:val="left" w:leader="dot" w:pos="8840"/>
        </w:tabs>
        <w:spacing w:before="0" w:after="0"/>
        <w:ind w:left="283"/>
      </w:pPr>
      <w:r>
        <w:rPr>
          <w:rFonts w:ascii="Courier New" w:hAnsi="Courier New"/>
          <w:color w:val="333333"/>
          <w:sz w:val="20"/>
        </w:rPr>
        <w:t>return best_w = argmin fitness(P)</w:t>
      </w:r>
    </w:p>
    <w:p w14:paraId="2213B36C">
      <w:pPr>
        <w:tabs>
          <w:tab w:val="left" w:leader="dot" w:pos="8840"/>
        </w:tabs>
        <w:spacing w:after="120"/>
      </w:pPr>
    </w:p>
    <w:p w14:paraId="330EB7A9">
      <w:pPr>
        <w:tabs>
          <w:tab w:val="left" w:leader="dot" w:pos="8840"/>
        </w:tabs>
        <w:spacing w:before="200" w:after="80"/>
      </w:pPr>
      <w:r>
        <w:rPr>
          <w:rFonts w:ascii="Times New Roman" w:hAnsi="Times New Roman" w:eastAsia="Times New Roman" w:cs="Times New Roman"/>
          <w:b/>
          <w:i w:val="0"/>
          <w:sz w:val="26"/>
        </w:rPr>
        <w:t>3. Differential Evolution (DE)</w:t>
      </w:r>
    </w:p>
    <w:p w14:paraId="48B78B14">
      <w:pPr>
        <w:tabs>
          <w:tab w:val="left" w:leader="dot" w:pos="8840"/>
        </w:tabs>
        <w:spacing w:after="80"/>
        <w:ind w:left="0"/>
        <w:jc w:val="both"/>
      </w:pPr>
      <w:r>
        <w:rPr>
          <w:rFonts w:ascii="Times New Roman" w:hAnsi="Times New Roman" w:eastAsia="Times New Roman" w:cs="Times New Roman"/>
          <w:b w:val="0"/>
          <w:i w:val="0"/>
          <w:sz w:val="26"/>
        </w:rPr>
        <w:t>Chiến lược DE/rand/1/bin — thường hội tụ nhanh hơn GA 30-50%:</w:t>
      </w:r>
    </w:p>
    <w:p w14:paraId="10D956CC">
      <w:pPr>
        <w:shd w:val="clear" w:color="auto" w:fill="F2F2EF"/>
        <w:tabs>
          <w:tab w:val="left" w:leader="dot" w:pos="8840"/>
        </w:tabs>
        <w:spacing w:before="0" w:after="0"/>
        <w:ind w:left="283"/>
      </w:pPr>
      <w:r>
        <w:rPr>
          <w:rFonts w:ascii="Courier New" w:hAnsi="Courier New"/>
          <w:color w:val="333333"/>
          <w:sz w:val="20"/>
        </w:rPr>
        <w:t>Khởi tạo quần thể P = {x_1, ..., x_N}</w:t>
      </w:r>
    </w:p>
    <w:p w14:paraId="71AF2BAC">
      <w:pPr>
        <w:shd w:val="clear" w:color="auto" w:fill="F2F2EF"/>
        <w:tabs>
          <w:tab w:val="left" w:leader="dot" w:pos="8840"/>
        </w:tabs>
        <w:spacing w:before="0" w:after="0"/>
        <w:ind w:left="283"/>
      </w:pPr>
      <w:r>
        <w:rPr>
          <w:rFonts w:ascii="Courier New" w:hAnsi="Courier New"/>
          <w:color w:val="333333"/>
          <w:sz w:val="20"/>
        </w:rPr>
        <w:t>for gen in range(n_generations):</w:t>
      </w:r>
    </w:p>
    <w:p w14:paraId="229A16CD">
      <w:pPr>
        <w:shd w:val="clear" w:color="auto" w:fill="F2F2EF"/>
        <w:tabs>
          <w:tab w:val="left" w:leader="dot" w:pos="8840"/>
        </w:tabs>
        <w:spacing w:before="0" w:after="0"/>
        <w:ind w:left="283"/>
      </w:pPr>
      <w:r>
        <w:rPr>
          <w:rFonts w:ascii="Courier New" w:hAnsi="Courier New"/>
          <w:color w:val="333333"/>
          <w:sz w:val="20"/>
        </w:rPr>
        <w:t xml:space="preserve">    for i, x_i in enumerate(P):</w:t>
      </w:r>
    </w:p>
    <w:p w14:paraId="59DFE0AD">
      <w:pPr>
        <w:shd w:val="clear" w:color="auto" w:fill="F2F2EF"/>
        <w:tabs>
          <w:tab w:val="left" w:leader="dot" w:pos="8840"/>
        </w:tabs>
        <w:spacing w:before="0" w:after="0"/>
        <w:ind w:left="283"/>
      </w:pPr>
      <w:r>
        <w:rPr>
          <w:rFonts w:ascii="Courier New" w:hAnsi="Courier New"/>
          <w:color w:val="333333"/>
          <w:sz w:val="20"/>
        </w:rPr>
        <w:t xml:space="preserve">        r1, r2, r3 = random 3 indices khác i</w:t>
      </w:r>
    </w:p>
    <w:p w14:paraId="7188EBC6">
      <w:pPr>
        <w:shd w:val="clear" w:color="auto" w:fill="F2F2EF"/>
        <w:tabs>
          <w:tab w:val="left" w:leader="dot" w:pos="8840"/>
        </w:tabs>
        <w:spacing w:before="0" w:after="0"/>
        <w:ind w:left="283"/>
      </w:pPr>
      <w:r>
        <w:rPr>
          <w:rFonts w:ascii="Courier New" w:hAnsi="Courier New"/>
          <w:color w:val="333333"/>
          <w:sz w:val="20"/>
        </w:rPr>
        <w:t xml:space="preserve">        # Mutation</w:t>
      </w:r>
    </w:p>
    <w:p w14:paraId="44785E52">
      <w:pPr>
        <w:shd w:val="clear" w:color="auto" w:fill="F2F2EF"/>
        <w:tabs>
          <w:tab w:val="left" w:leader="dot" w:pos="8840"/>
        </w:tabs>
        <w:spacing w:before="0" w:after="0"/>
        <w:ind w:left="283"/>
      </w:pPr>
      <w:r>
        <w:rPr>
          <w:rFonts w:ascii="Courier New" w:hAnsi="Courier New"/>
          <w:color w:val="333333"/>
          <w:sz w:val="20"/>
        </w:rPr>
        <w:t xml:space="preserve">        v = P[r1] + F * (P[r2] - P[r3])   # F = 0.8</w:t>
      </w:r>
    </w:p>
    <w:p w14:paraId="1CE00945">
      <w:pPr>
        <w:shd w:val="clear" w:color="auto" w:fill="F2F2EF"/>
        <w:tabs>
          <w:tab w:val="left" w:leader="dot" w:pos="8840"/>
        </w:tabs>
        <w:spacing w:before="0" w:after="0"/>
        <w:ind w:left="283"/>
      </w:pPr>
      <w:r>
        <w:rPr>
          <w:rFonts w:ascii="Courier New" w:hAnsi="Courier New"/>
          <w:color w:val="333333"/>
          <w:sz w:val="20"/>
        </w:rPr>
        <w:t xml:space="preserve">        # Crossover nhị phân</w:t>
      </w:r>
    </w:p>
    <w:p w14:paraId="14CEF62B">
      <w:pPr>
        <w:shd w:val="clear" w:color="auto" w:fill="F2F2EF"/>
        <w:tabs>
          <w:tab w:val="left" w:leader="dot" w:pos="8840"/>
        </w:tabs>
        <w:spacing w:before="0" w:after="0"/>
        <w:ind w:left="283"/>
      </w:pPr>
      <w:r>
        <w:rPr>
          <w:rFonts w:ascii="Courier New" w:hAnsi="Courier New"/>
          <w:color w:val="333333"/>
          <w:sz w:val="20"/>
        </w:rPr>
        <w:t xml:space="preserve">        u = [v[j] if rand()&lt;CR else x_i[j]  # CR = 0.9</w:t>
      </w:r>
    </w:p>
    <w:p w14:paraId="30BF10BC">
      <w:pPr>
        <w:shd w:val="clear" w:color="auto" w:fill="F2F2EF"/>
        <w:tabs>
          <w:tab w:val="left" w:leader="dot" w:pos="8840"/>
        </w:tabs>
        <w:spacing w:before="0" w:after="0"/>
        <w:ind w:left="283"/>
      </w:pPr>
      <w:r>
        <w:rPr>
          <w:rFonts w:ascii="Courier New" w:hAnsi="Courier New"/>
          <w:color w:val="333333"/>
          <w:sz w:val="20"/>
        </w:rPr>
        <w:t xml:space="preserve">             for j in range(len(x_i))]</w:t>
      </w:r>
    </w:p>
    <w:p w14:paraId="3C8D2181">
      <w:pPr>
        <w:shd w:val="clear" w:color="auto" w:fill="F2F2EF"/>
        <w:tabs>
          <w:tab w:val="left" w:leader="dot" w:pos="8840"/>
        </w:tabs>
        <w:spacing w:before="0" w:after="0"/>
        <w:ind w:left="283"/>
      </w:pPr>
      <w:r>
        <w:rPr>
          <w:rFonts w:ascii="Courier New" w:hAnsi="Courier New"/>
          <w:color w:val="333333"/>
          <w:sz w:val="20"/>
        </w:rPr>
        <w:t xml:space="preserve">        # Selection greedy</w:t>
      </w:r>
    </w:p>
    <w:p w14:paraId="70CB2BF9">
      <w:pPr>
        <w:shd w:val="clear" w:color="auto" w:fill="F2F2EF"/>
        <w:tabs>
          <w:tab w:val="left" w:leader="dot" w:pos="8840"/>
        </w:tabs>
        <w:spacing w:before="0" w:after="0"/>
        <w:ind w:left="283"/>
      </w:pPr>
      <w:r>
        <w:rPr>
          <w:rFonts w:ascii="Courier New" w:hAnsi="Courier New"/>
          <w:color w:val="333333"/>
          <w:sz w:val="20"/>
        </w:rPr>
        <w:t xml:space="preserve">        if evaluate(u) &lt;= evaluate(x_i):</w:t>
      </w:r>
    </w:p>
    <w:p w14:paraId="4AB050E7">
      <w:pPr>
        <w:shd w:val="clear" w:color="auto" w:fill="F2F2EF"/>
        <w:tabs>
          <w:tab w:val="left" w:leader="dot" w:pos="8840"/>
        </w:tabs>
        <w:spacing w:before="0" w:after="0"/>
        <w:ind w:left="283"/>
      </w:pPr>
      <w:r>
        <w:rPr>
          <w:rFonts w:ascii="Courier New" w:hAnsi="Courier New"/>
          <w:color w:val="333333"/>
          <w:sz w:val="20"/>
        </w:rPr>
        <w:t xml:space="preserve">            P[i] = u</w:t>
      </w:r>
    </w:p>
    <w:p w14:paraId="6B694561">
      <w:pPr>
        <w:shd w:val="clear" w:color="auto" w:fill="F2F2EF"/>
        <w:tabs>
          <w:tab w:val="left" w:leader="dot" w:pos="8840"/>
        </w:tabs>
        <w:spacing w:before="0" w:after="0"/>
        <w:ind w:left="283"/>
      </w:pPr>
      <w:r>
        <w:rPr>
          <w:rFonts w:ascii="Courier New" w:hAnsi="Courier New"/>
          <w:color w:val="333333"/>
          <w:sz w:val="20"/>
        </w:rPr>
        <w:t>return best_x = argmin evaluate(P)</w:t>
      </w:r>
    </w:p>
    <w:p w14:paraId="6E1A6FC1">
      <w:pPr>
        <w:tabs>
          <w:tab w:val="left" w:leader="dot" w:pos="8840"/>
        </w:tabs>
        <w:spacing w:after="120"/>
      </w:pPr>
    </w:p>
    <w:p w14:paraId="160E51BF">
      <w:pPr>
        <w:tabs>
          <w:tab w:val="left" w:leader="dot" w:pos="8840"/>
        </w:tabs>
        <w:spacing w:before="280" w:after="120"/>
        <w:ind w:left="0"/>
      </w:pPr>
      <w:r>
        <w:rPr>
          <w:rFonts w:ascii="Times New Roman" w:hAnsi="Times New Roman" w:eastAsia="Times New Roman" w:cs="Times New Roman"/>
          <w:b/>
          <w:i w:val="0"/>
          <w:sz w:val="28"/>
        </w:rPr>
        <w:t>V. Tham số huấn luyện và Kết quả thực nghiệm</w:t>
      </w:r>
    </w:p>
    <w:p w14:paraId="64DE5B3B">
      <w:pPr>
        <w:tabs>
          <w:tab w:val="left" w:leader="dot" w:pos="8840"/>
        </w:tabs>
        <w:spacing w:before="200" w:after="80"/>
      </w:pPr>
      <w:r>
        <w:rPr>
          <w:rFonts w:ascii="Times New Roman" w:hAnsi="Times New Roman" w:eastAsia="Times New Roman" w:cs="Times New Roman"/>
          <w:b/>
          <w:i w:val="0"/>
          <w:sz w:val="26"/>
        </w:rPr>
        <w:t>1. Tham số huấn luyện gợi ý</w:t>
      </w:r>
    </w:p>
    <w:p w14:paraId="0B1AA2B0">
      <w:pPr>
        <w:tabs>
          <w:tab w:val="left" w:leader="dot" w:pos="8840"/>
        </w:tabs>
        <w:spacing w:after="80"/>
        <w:ind w:left="0"/>
        <w:jc w:val="both"/>
      </w:pPr>
      <w:r>
        <w:rPr>
          <w:rFonts w:ascii="Times New Roman" w:hAnsi="Times New Roman" w:eastAsia="Times New Roman" w:cs="Times New Roman"/>
          <w:b w:val="0"/>
          <w:i w:val="0"/>
          <w:sz w:val="26"/>
        </w:rPr>
        <w:t>Bảng 1 tổng hợp các cấu hình tham số được khuyến nghị cho từng kích thước puzzle cùng thời gian thực thi ước lượng trên phần cứng trung bình (CPU 4 nhân).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7F7D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BDD7EE"/>
          </w:tcPr>
          <w:p w14:paraId="2DF10364">
            <w:pPr>
              <w:tabs>
                <w:tab w:val="left" w:leader="dot" w:pos="8840"/>
              </w:tabs>
              <w:spacing w:after="0"/>
              <w:jc w:val="center"/>
            </w:pPr>
            <w:r>
              <w:rPr>
                <w:rFonts w:ascii="Times New Roman" w:hAnsi="Times New Roman" w:eastAsia="Times New Roman" w:cs="Times New Roman"/>
                <w:b/>
                <w:i w:val="0"/>
                <w:sz w:val="24"/>
              </w:rPr>
              <w:t>Puzzle</w:t>
            </w:r>
          </w:p>
        </w:tc>
        <w:tc>
          <w:tcPr>
            <w:tcW w:w="1512" w:type="dxa"/>
            <w:shd w:val="clear" w:color="auto" w:fill="BDD7EE"/>
          </w:tcPr>
          <w:p w14:paraId="7CAD0B2D">
            <w:pPr>
              <w:tabs>
                <w:tab w:val="left" w:leader="dot" w:pos="8840"/>
              </w:tabs>
              <w:spacing w:after="0"/>
              <w:jc w:val="center"/>
            </w:pPr>
            <w:r>
              <w:rPr>
                <w:rFonts w:ascii="Times New Roman" w:hAnsi="Times New Roman" w:eastAsia="Times New Roman" w:cs="Times New Roman"/>
                <w:b/>
                <w:i w:val="0"/>
                <w:sz w:val="24"/>
              </w:rPr>
              <w:t>pop</w:t>
            </w:r>
          </w:p>
        </w:tc>
        <w:tc>
          <w:tcPr>
            <w:tcW w:w="1512" w:type="dxa"/>
            <w:shd w:val="clear" w:color="auto" w:fill="BDD7EE"/>
          </w:tcPr>
          <w:p w14:paraId="5E12E9C9">
            <w:pPr>
              <w:tabs>
                <w:tab w:val="left" w:leader="dot" w:pos="8840"/>
              </w:tabs>
              <w:spacing w:after="0"/>
              <w:jc w:val="center"/>
            </w:pPr>
            <w:r>
              <w:rPr>
                <w:rFonts w:ascii="Times New Roman" w:hAnsi="Times New Roman" w:eastAsia="Times New Roman" w:cs="Times New Roman"/>
                <w:b/>
                <w:i w:val="0"/>
                <w:sz w:val="24"/>
              </w:rPr>
              <w:t>gen</w:t>
            </w:r>
          </w:p>
        </w:tc>
        <w:tc>
          <w:tcPr>
            <w:tcW w:w="1512" w:type="dxa"/>
            <w:shd w:val="clear" w:color="auto" w:fill="BDD7EE"/>
          </w:tcPr>
          <w:p w14:paraId="0125303C">
            <w:pPr>
              <w:tabs>
                <w:tab w:val="left" w:leader="dot" w:pos="8840"/>
              </w:tabs>
              <w:spacing w:after="0"/>
              <w:jc w:val="center"/>
            </w:pPr>
            <w:r>
              <w:rPr>
                <w:rFonts w:ascii="Times New Roman" w:hAnsi="Times New Roman" w:eastAsia="Times New Roman" w:cs="Times New Roman"/>
                <w:b/>
                <w:i w:val="0"/>
                <w:sz w:val="24"/>
              </w:rPr>
              <w:t>puzzles</w:t>
            </w:r>
          </w:p>
        </w:tc>
        <w:tc>
          <w:tcPr>
            <w:tcW w:w="1512" w:type="dxa"/>
            <w:shd w:val="clear" w:color="auto" w:fill="BDD7EE"/>
          </w:tcPr>
          <w:p w14:paraId="55845399">
            <w:pPr>
              <w:tabs>
                <w:tab w:val="left" w:leader="dot" w:pos="8840"/>
              </w:tabs>
              <w:spacing w:after="0"/>
              <w:jc w:val="center"/>
            </w:pPr>
            <w:r>
              <w:rPr>
                <w:rFonts w:ascii="Times New Roman" w:hAnsi="Times New Roman" w:eastAsia="Times New Roman" w:cs="Times New Roman"/>
                <w:b/>
                <w:i w:val="0"/>
                <w:sz w:val="24"/>
              </w:rPr>
              <w:t>diff</w:t>
            </w:r>
          </w:p>
        </w:tc>
        <w:tc>
          <w:tcPr>
            <w:tcW w:w="1512" w:type="dxa"/>
            <w:shd w:val="clear" w:color="auto" w:fill="BDD7EE"/>
          </w:tcPr>
          <w:p w14:paraId="2759E553">
            <w:pPr>
              <w:tabs>
                <w:tab w:val="left" w:leader="dot" w:pos="8840"/>
              </w:tabs>
              <w:spacing w:after="0"/>
              <w:jc w:val="center"/>
            </w:pPr>
            <w:r>
              <w:rPr>
                <w:rFonts w:ascii="Times New Roman" w:hAnsi="Times New Roman" w:eastAsia="Times New Roman" w:cs="Times New Roman"/>
                <w:b/>
                <w:i w:val="0"/>
                <w:sz w:val="24"/>
              </w:rPr>
              <w:t>Thời gian</w:t>
            </w:r>
          </w:p>
        </w:tc>
      </w:tr>
      <w:tr w14:paraId="2B43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23CE19E">
            <w:pPr>
              <w:tabs>
                <w:tab w:val="left" w:leader="dot" w:pos="8840"/>
              </w:tabs>
              <w:spacing w:after="0"/>
              <w:jc w:val="center"/>
            </w:pPr>
            <w:r>
              <w:rPr>
                <w:rFonts w:ascii="Times New Roman" w:hAnsi="Times New Roman" w:eastAsia="Times New Roman" w:cs="Times New Roman"/>
                <w:b w:val="0"/>
                <w:i w:val="0"/>
                <w:sz w:val="24"/>
              </w:rPr>
              <w:t>3×3 (8-puzzle)</w:t>
            </w:r>
          </w:p>
        </w:tc>
        <w:tc>
          <w:tcPr>
            <w:tcW w:w="1512" w:type="dxa"/>
          </w:tcPr>
          <w:p w14:paraId="00BCE097">
            <w:pPr>
              <w:tabs>
                <w:tab w:val="left" w:leader="dot" w:pos="8840"/>
              </w:tabs>
              <w:spacing w:after="0"/>
              <w:jc w:val="center"/>
            </w:pPr>
            <w:r>
              <w:rPr>
                <w:rFonts w:ascii="Times New Roman" w:hAnsi="Times New Roman" w:eastAsia="Times New Roman" w:cs="Times New Roman"/>
                <w:b w:val="0"/>
                <w:i w:val="0"/>
                <w:sz w:val="24"/>
              </w:rPr>
              <w:t>40</w:t>
            </w:r>
          </w:p>
        </w:tc>
        <w:tc>
          <w:tcPr>
            <w:tcW w:w="1512" w:type="dxa"/>
          </w:tcPr>
          <w:p w14:paraId="0DB7E0E3">
            <w:pPr>
              <w:tabs>
                <w:tab w:val="left" w:leader="dot" w:pos="8840"/>
              </w:tabs>
              <w:spacing w:after="0"/>
              <w:jc w:val="center"/>
            </w:pPr>
            <w:r>
              <w:rPr>
                <w:rFonts w:ascii="Times New Roman" w:hAnsi="Times New Roman" w:eastAsia="Times New Roman" w:cs="Times New Roman"/>
                <w:b w:val="0"/>
                <w:i w:val="0"/>
                <w:sz w:val="24"/>
              </w:rPr>
              <w:t>80</w:t>
            </w:r>
          </w:p>
        </w:tc>
        <w:tc>
          <w:tcPr>
            <w:tcW w:w="1512" w:type="dxa"/>
          </w:tcPr>
          <w:p w14:paraId="45F8D062">
            <w:pPr>
              <w:tabs>
                <w:tab w:val="left" w:leader="dot" w:pos="8840"/>
              </w:tabs>
              <w:spacing w:after="0"/>
              <w:jc w:val="center"/>
            </w:pPr>
            <w:r>
              <w:rPr>
                <w:rFonts w:ascii="Times New Roman" w:hAnsi="Times New Roman" w:eastAsia="Times New Roman" w:cs="Times New Roman"/>
                <w:b w:val="0"/>
                <w:i w:val="0"/>
                <w:sz w:val="24"/>
              </w:rPr>
              <w:t>20</w:t>
            </w:r>
          </w:p>
        </w:tc>
        <w:tc>
          <w:tcPr>
            <w:tcW w:w="1512" w:type="dxa"/>
          </w:tcPr>
          <w:p w14:paraId="2C8CEF42">
            <w:pPr>
              <w:tabs>
                <w:tab w:val="left" w:leader="dot" w:pos="8840"/>
              </w:tabs>
              <w:spacing w:after="0"/>
              <w:jc w:val="center"/>
            </w:pPr>
            <w:r>
              <w:rPr>
                <w:rFonts w:ascii="Times New Roman" w:hAnsi="Times New Roman" w:eastAsia="Times New Roman" w:cs="Times New Roman"/>
                <w:b w:val="0"/>
                <w:i w:val="0"/>
                <w:sz w:val="24"/>
              </w:rPr>
              <w:t>25</w:t>
            </w:r>
          </w:p>
        </w:tc>
        <w:tc>
          <w:tcPr>
            <w:tcW w:w="1512" w:type="dxa"/>
          </w:tcPr>
          <w:p w14:paraId="5DA4D95C">
            <w:pPr>
              <w:tabs>
                <w:tab w:val="left" w:leader="dot" w:pos="8840"/>
              </w:tabs>
              <w:spacing w:after="0"/>
              <w:jc w:val="center"/>
            </w:pPr>
            <w:r>
              <w:rPr>
                <w:rFonts w:ascii="Times New Roman" w:hAnsi="Times New Roman" w:eastAsia="Times New Roman" w:cs="Times New Roman"/>
                <w:b w:val="0"/>
                <w:i w:val="0"/>
                <w:sz w:val="24"/>
              </w:rPr>
              <w:t>~3 phút</w:t>
            </w:r>
          </w:p>
        </w:tc>
      </w:tr>
      <w:tr w14:paraId="3A6C1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223093B">
            <w:pPr>
              <w:tabs>
                <w:tab w:val="left" w:leader="dot" w:pos="8840"/>
              </w:tabs>
              <w:spacing w:after="0"/>
              <w:jc w:val="center"/>
            </w:pPr>
            <w:r>
              <w:rPr>
                <w:rFonts w:ascii="Times New Roman" w:hAnsi="Times New Roman" w:eastAsia="Times New Roman" w:cs="Times New Roman"/>
                <w:b w:val="0"/>
                <w:i w:val="0"/>
                <w:sz w:val="24"/>
              </w:rPr>
              <w:t>4×4 (15-puzzle)</w:t>
            </w:r>
          </w:p>
        </w:tc>
        <w:tc>
          <w:tcPr>
            <w:tcW w:w="1512" w:type="dxa"/>
          </w:tcPr>
          <w:p w14:paraId="54DF614F">
            <w:pPr>
              <w:tabs>
                <w:tab w:val="left" w:leader="dot" w:pos="8840"/>
              </w:tabs>
              <w:spacing w:after="0"/>
              <w:jc w:val="center"/>
            </w:pPr>
            <w:r>
              <w:rPr>
                <w:rFonts w:ascii="Times New Roman" w:hAnsi="Times New Roman" w:eastAsia="Times New Roman" w:cs="Times New Roman"/>
                <w:b w:val="0"/>
                <w:i w:val="0"/>
                <w:sz w:val="24"/>
              </w:rPr>
              <w:t>60</w:t>
            </w:r>
          </w:p>
        </w:tc>
        <w:tc>
          <w:tcPr>
            <w:tcW w:w="1512" w:type="dxa"/>
          </w:tcPr>
          <w:p w14:paraId="137DB150">
            <w:pPr>
              <w:tabs>
                <w:tab w:val="left" w:leader="dot" w:pos="8840"/>
              </w:tabs>
              <w:spacing w:after="0"/>
              <w:jc w:val="center"/>
            </w:pPr>
            <w:r>
              <w:rPr>
                <w:rFonts w:ascii="Times New Roman" w:hAnsi="Times New Roman" w:eastAsia="Times New Roman" w:cs="Times New Roman"/>
                <w:b w:val="0"/>
                <w:i w:val="0"/>
                <w:sz w:val="24"/>
              </w:rPr>
              <w:t>100</w:t>
            </w:r>
          </w:p>
        </w:tc>
        <w:tc>
          <w:tcPr>
            <w:tcW w:w="1512" w:type="dxa"/>
          </w:tcPr>
          <w:p w14:paraId="32BA7053">
            <w:pPr>
              <w:tabs>
                <w:tab w:val="left" w:leader="dot" w:pos="8840"/>
              </w:tabs>
              <w:spacing w:after="0"/>
              <w:jc w:val="center"/>
            </w:pPr>
            <w:r>
              <w:rPr>
                <w:rFonts w:ascii="Times New Roman" w:hAnsi="Times New Roman" w:eastAsia="Times New Roman" w:cs="Times New Roman"/>
                <w:b w:val="0"/>
                <w:i w:val="0"/>
                <w:sz w:val="24"/>
              </w:rPr>
              <w:t>15</w:t>
            </w:r>
          </w:p>
        </w:tc>
        <w:tc>
          <w:tcPr>
            <w:tcW w:w="1512" w:type="dxa"/>
          </w:tcPr>
          <w:p w14:paraId="4E501575">
            <w:pPr>
              <w:tabs>
                <w:tab w:val="left" w:leader="dot" w:pos="8840"/>
              </w:tabs>
              <w:spacing w:after="0"/>
              <w:jc w:val="center"/>
            </w:pPr>
            <w:r>
              <w:rPr>
                <w:rFonts w:ascii="Times New Roman" w:hAnsi="Times New Roman" w:eastAsia="Times New Roman" w:cs="Times New Roman"/>
                <w:b w:val="0"/>
                <w:i w:val="0"/>
                <w:sz w:val="24"/>
              </w:rPr>
              <w:t>20</w:t>
            </w:r>
          </w:p>
        </w:tc>
        <w:tc>
          <w:tcPr>
            <w:tcW w:w="1512" w:type="dxa"/>
          </w:tcPr>
          <w:p w14:paraId="4160DA1B">
            <w:pPr>
              <w:tabs>
                <w:tab w:val="left" w:leader="dot" w:pos="8840"/>
              </w:tabs>
              <w:spacing w:after="0"/>
              <w:jc w:val="center"/>
            </w:pPr>
            <w:r>
              <w:rPr>
                <w:rFonts w:ascii="Times New Roman" w:hAnsi="Times New Roman" w:eastAsia="Times New Roman" w:cs="Times New Roman"/>
                <w:b w:val="0"/>
                <w:i w:val="0"/>
                <w:sz w:val="24"/>
              </w:rPr>
              <w:t>~20 phút</w:t>
            </w:r>
          </w:p>
        </w:tc>
      </w:tr>
    </w:tbl>
    <w:p w14:paraId="0DB8A1E9">
      <w:pPr>
        <w:tabs>
          <w:tab w:val="left" w:leader="dot" w:pos="8840"/>
        </w:tabs>
        <w:spacing w:after="160"/>
        <w:jc w:val="center"/>
      </w:pPr>
      <w:r>
        <w:rPr>
          <w:rFonts w:ascii="Times New Roman" w:hAnsi="Times New Roman" w:eastAsia="Times New Roman" w:cs="Times New Roman"/>
          <w:b w:val="0"/>
          <w:i/>
          <w:sz w:val="22"/>
        </w:rPr>
        <w:t>Bảng 1: Tham số huấn luyện gợi ý cho 8-puzzle và 15-puzzle</w:t>
      </w:r>
    </w:p>
    <w:p w14:paraId="4E91C43F">
      <w:pPr>
        <w:tabs>
          <w:tab w:val="left" w:leader="dot" w:pos="8840"/>
        </w:tabs>
        <w:spacing w:before="200" w:after="80"/>
      </w:pPr>
      <w:r>
        <w:rPr>
          <w:rFonts w:ascii="Times New Roman" w:hAnsi="Times New Roman" w:eastAsia="Times New Roman" w:cs="Times New Roman"/>
          <w:b/>
          <w:i w:val="0"/>
          <w:sz w:val="26"/>
        </w:rPr>
        <w:t>2. Kết quả thực nghiệm</w:t>
      </w:r>
    </w:p>
    <w:p w14:paraId="1690281F">
      <w:pPr>
        <w:tabs>
          <w:tab w:val="left" w:leader="dot" w:pos="8840"/>
        </w:tabs>
        <w:spacing w:after="80"/>
        <w:ind w:left="0"/>
        <w:jc w:val="both"/>
      </w:pPr>
      <w:r>
        <w:rPr>
          <w:rFonts w:ascii="Times New Roman" w:hAnsi="Times New Roman" w:eastAsia="Times New Roman" w:cs="Times New Roman"/>
          <w:b w:val="0"/>
          <w:i w:val="0"/>
          <w:sz w:val="26"/>
        </w:rPr>
        <w:t>Bảng 2 đối sánh hiệu năng giải puzzle giữa Manhattan Distance truyền thống và NN Heuristic sau quá trình huấn luyện với DE trên tập 50 puzzle kiểm thử độc lập (không xuất hiện trong tập huấn luyện), độ khó diff=25.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7782C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BDD7EE"/>
          </w:tcPr>
          <w:p w14:paraId="788DC7A2">
            <w:pPr>
              <w:tabs>
                <w:tab w:val="left" w:leader="dot" w:pos="8840"/>
              </w:tabs>
              <w:spacing w:after="0"/>
              <w:jc w:val="center"/>
            </w:pPr>
            <w:r>
              <w:rPr>
                <w:rFonts w:ascii="Times New Roman" w:hAnsi="Times New Roman" w:eastAsia="Times New Roman" w:cs="Times New Roman"/>
                <w:b/>
                <w:i w:val="0"/>
                <w:sz w:val="24"/>
              </w:rPr>
              <w:t>Heuristic</w:t>
            </w:r>
          </w:p>
        </w:tc>
        <w:tc>
          <w:tcPr>
            <w:tcW w:w="1814" w:type="dxa"/>
            <w:shd w:val="clear" w:color="auto" w:fill="BDD7EE"/>
          </w:tcPr>
          <w:p w14:paraId="3B9FC00A">
            <w:pPr>
              <w:tabs>
                <w:tab w:val="left" w:leader="dot" w:pos="8840"/>
              </w:tabs>
              <w:spacing w:after="0"/>
              <w:jc w:val="center"/>
            </w:pPr>
            <w:r>
              <w:rPr>
                <w:rFonts w:ascii="Times New Roman" w:hAnsi="Times New Roman" w:eastAsia="Times New Roman" w:cs="Times New Roman"/>
                <w:b/>
                <w:i w:val="0"/>
                <w:sz w:val="24"/>
              </w:rPr>
              <w:t>Tỉ lệ giải (%)</w:t>
            </w:r>
          </w:p>
        </w:tc>
        <w:tc>
          <w:tcPr>
            <w:tcW w:w="1814" w:type="dxa"/>
            <w:shd w:val="clear" w:color="auto" w:fill="BDD7EE"/>
          </w:tcPr>
          <w:p w14:paraId="20EB7D85">
            <w:pPr>
              <w:tabs>
                <w:tab w:val="left" w:leader="dot" w:pos="8840"/>
              </w:tabs>
              <w:spacing w:after="0"/>
              <w:jc w:val="center"/>
            </w:pPr>
            <w:r>
              <w:rPr>
                <w:rFonts w:ascii="Times New Roman" w:hAnsi="Times New Roman" w:eastAsia="Times New Roman" w:cs="Times New Roman"/>
                <w:b/>
                <w:i w:val="0"/>
                <w:sz w:val="24"/>
              </w:rPr>
              <w:t>Nodes TB</w:t>
            </w:r>
          </w:p>
        </w:tc>
        <w:tc>
          <w:tcPr>
            <w:tcW w:w="1814" w:type="dxa"/>
            <w:shd w:val="clear" w:color="auto" w:fill="BDD7EE"/>
          </w:tcPr>
          <w:p w14:paraId="75E8991F">
            <w:pPr>
              <w:tabs>
                <w:tab w:val="left" w:leader="dot" w:pos="8840"/>
              </w:tabs>
              <w:spacing w:after="0"/>
              <w:jc w:val="center"/>
            </w:pPr>
            <w:r>
              <w:rPr>
                <w:rFonts w:ascii="Times New Roman" w:hAnsi="Times New Roman" w:eastAsia="Times New Roman" w:cs="Times New Roman"/>
                <w:b/>
                <w:i w:val="0"/>
                <w:sz w:val="24"/>
              </w:rPr>
              <w:t>Bước TB</w:t>
            </w:r>
          </w:p>
        </w:tc>
        <w:tc>
          <w:tcPr>
            <w:tcW w:w="1814" w:type="dxa"/>
            <w:shd w:val="clear" w:color="auto" w:fill="BDD7EE"/>
          </w:tcPr>
          <w:p w14:paraId="0BC8622D">
            <w:pPr>
              <w:tabs>
                <w:tab w:val="left" w:leader="dot" w:pos="8840"/>
              </w:tabs>
              <w:spacing w:after="0"/>
              <w:jc w:val="center"/>
            </w:pPr>
            <w:r>
              <w:rPr>
                <w:rFonts w:ascii="Times New Roman" w:hAnsi="Times New Roman" w:eastAsia="Times New Roman" w:cs="Times New Roman"/>
                <w:b/>
                <w:i w:val="0"/>
                <w:sz w:val="24"/>
              </w:rPr>
              <w:t>Ghi chú</w:t>
            </w:r>
          </w:p>
        </w:tc>
      </w:tr>
      <w:tr w14:paraId="4CCFF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6708EEB">
            <w:pPr>
              <w:tabs>
                <w:tab w:val="left" w:leader="dot" w:pos="8840"/>
              </w:tabs>
              <w:spacing w:after="0"/>
              <w:jc w:val="center"/>
            </w:pPr>
            <w:r>
              <w:rPr>
                <w:rFonts w:ascii="Times New Roman" w:hAnsi="Times New Roman" w:eastAsia="Times New Roman" w:cs="Times New Roman"/>
                <w:b w:val="0"/>
                <w:i w:val="0"/>
                <w:sz w:val="24"/>
              </w:rPr>
              <w:t>Manhattan Distance</w:t>
            </w:r>
          </w:p>
        </w:tc>
        <w:tc>
          <w:tcPr>
            <w:tcW w:w="1814" w:type="dxa"/>
          </w:tcPr>
          <w:p w14:paraId="0449A316">
            <w:pPr>
              <w:tabs>
                <w:tab w:val="left" w:leader="dot" w:pos="8840"/>
              </w:tabs>
              <w:spacing w:after="0"/>
              <w:jc w:val="center"/>
            </w:pPr>
            <w:r>
              <w:rPr>
                <w:rFonts w:ascii="Times New Roman" w:hAnsi="Times New Roman" w:eastAsia="Times New Roman" w:cs="Times New Roman"/>
                <w:b w:val="0"/>
                <w:i w:val="0"/>
                <w:sz w:val="24"/>
              </w:rPr>
              <w:t>96%</w:t>
            </w:r>
          </w:p>
        </w:tc>
        <w:tc>
          <w:tcPr>
            <w:tcW w:w="1814" w:type="dxa"/>
          </w:tcPr>
          <w:p w14:paraId="2D19C7EC">
            <w:pPr>
              <w:tabs>
                <w:tab w:val="left" w:leader="dot" w:pos="8840"/>
              </w:tabs>
              <w:spacing w:after="0"/>
              <w:jc w:val="center"/>
            </w:pPr>
            <w:r>
              <w:rPr>
                <w:rFonts w:ascii="Times New Roman" w:hAnsi="Times New Roman" w:eastAsia="Times New Roman" w:cs="Times New Roman"/>
                <w:b w:val="0"/>
                <w:i w:val="0"/>
                <w:sz w:val="24"/>
              </w:rPr>
              <w:t>3.842</w:t>
            </w:r>
          </w:p>
        </w:tc>
        <w:tc>
          <w:tcPr>
            <w:tcW w:w="1814" w:type="dxa"/>
          </w:tcPr>
          <w:p w14:paraId="310DB4FE">
            <w:pPr>
              <w:tabs>
                <w:tab w:val="left" w:leader="dot" w:pos="8840"/>
              </w:tabs>
              <w:spacing w:after="0"/>
              <w:jc w:val="center"/>
            </w:pPr>
            <w:r>
              <w:rPr>
                <w:rFonts w:ascii="Times New Roman" w:hAnsi="Times New Roman" w:eastAsia="Times New Roman" w:cs="Times New Roman"/>
                <w:b w:val="0"/>
                <w:i w:val="0"/>
                <w:sz w:val="24"/>
              </w:rPr>
              <w:t>24,1</w:t>
            </w:r>
          </w:p>
        </w:tc>
        <w:tc>
          <w:tcPr>
            <w:tcW w:w="1814" w:type="dxa"/>
          </w:tcPr>
          <w:p w14:paraId="55EEC0F8">
            <w:pPr>
              <w:tabs>
                <w:tab w:val="left" w:leader="dot" w:pos="8840"/>
              </w:tabs>
              <w:spacing w:after="0"/>
              <w:jc w:val="center"/>
            </w:pPr>
            <w:r>
              <w:rPr>
                <w:rFonts w:ascii="Times New Roman" w:hAnsi="Times New Roman" w:eastAsia="Times New Roman" w:cs="Times New Roman"/>
                <w:b w:val="0"/>
                <w:i w:val="0"/>
                <w:sz w:val="24"/>
              </w:rPr>
              <w:t>Admissible, luôn tối ưu</w:t>
            </w:r>
          </w:p>
        </w:tc>
      </w:tr>
      <w:tr w14:paraId="0A78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0533ABC">
            <w:pPr>
              <w:tabs>
                <w:tab w:val="left" w:leader="dot" w:pos="8840"/>
              </w:tabs>
              <w:spacing w:after="0"/>
              <w:jc w:val="center"/>
            </w:pPr>
            <w:r>
              <w:rPr>
                <w:rFonts w:ascii="Times New Roman" w:hAnsi="Times New Roman" w:eastAsia="Times New Roman" w:cs="Times New Roman"/>
                <w:b w:val="0"/>
                <w:i w:val="0"/>
                <w:sz w:val="24"/>
              </w:rPr>
              <w:t>NN Heuristic (DE)</w:t>
            </w:r>
          </w:p>
        </w:tc>
        <w:tc>
          <w:tcPr>
            <w:tcW w:w="1814" w:type="dxa"/>
          </w:tcPr>
          <w:p w14:paraId="7D1A4F9F">
            <w:pPr>
              <w:tabs>
                <w:tab w:val="left" w:leader="dot" w:pos="8840"/>
              </w:tabs>
              <w:spacing w:after="0"/>
              <w:jc w:val="center"/>
            </w:pPr>
            <w:r>
              <w:rPr>
                <w:rFonts w:ascii="Times New Roman" w:hAnsi="Times New Roman" w:eastAsia="Times New Roman" w:cs="Times New Roman"/>
                <w:b w:val="0"/>
                <w:i w:val="0"/>
                <w:sz w:val="24"/>
              </w:rPr>
              <w:t>94%</w:t>
            </w:r>
          </w:p>
        </w:tc>
        <w:tc>
          <w:tcPr>
            <w:tcW w:w="1814" w:type="dxa"/>
          </w:tcPr>
          <w:p w14:paraId="04E24D9C">
            <w:pPr>
              <w:tabs>
                <w:tab w:val="left" w:leader="dot" w:pos="8840"/>
              </w:tabs>
              <w:spacing w:after="0"/>
              <w:jc w:val="center"/>
            </w:pPr>
            <w:r>
              <w:rPr>
                <w:rFonts w:ascii="Times New Roman" w:hAnsi="Times New Roman" w:eastAsia="Times New Roman" w:cs="Times New Roman"/>
                <w:b w:val="0"/>
                <w:i w:val="0"/>
                <w:sz w:val="24"/>
              </w:rPr>
              <w:t>2.317</w:t>
            </w:r>
          </w:p>
        </w:tc>
        <w:tc>
          <w:tcPr>
            <w:tcW w:w="1814" w:type="dxa"/>
          </w:tcPr>
          <w:p w14:paraId="724AEC76">
            <w:pPr>
              <w:tabs>
                <w:tab w:val="left" w:leader="dot" w:pos="8840"/>
              </w:tabs>
              <w:spacing w:after="0"/>
              <w:jc w:val="center"/>
            </w:pPr>
            <w:r>
              <w:rPr>
                <w:rFonts w:ascii="Times New Roman" w:hAnsi="Times New Roman" w:eastAsia="Times New Roman" w:cs="Times New Roman"/>
                <w:b w:val="0"/>
                <w:i w:val="0"/>
                <w:sz w:val="24"/>
              </w:rPr>
              <w:t>25,7</w:t>
            </w:r>
          </w:p>
        </w:tc>
        <w:tc>
          <w:tcPr>
            <w:tcW w:w="1814" w:type="dxa"/>
          </w:tcPr>
          <w:p w14:paraId="18DDE779">
            <w:pPr>
              <w:tabs>
                <w:tab w:val="left" w:leader="dot" w:pos="8840"/>
              </w:tabs>
              <w:spacing w:after="0"/>
              <w:jc w:val="center"/>
            </w:pPr>
            <w:r>
              <w:rPr>
                <w:rFonts w:ascii="Times New Roman" w:hAnsi="Times New Roman" w:eastAsia="Times New Roman" w:cs="Times New Roman"/>
                <w:b w:val="0"/>
                <w:i w:val="0"/>
                <w:sz w:val="24"/>
              </w:rPr>
              <w:t>Duyệt ít node hơn ~40%</w:t>
            </w:r>
          </w:p>
        </w:tc>
      </w:tr>
    </w:tbl>
    <w:p w14:paraId="5EEC8C26">
      <w:pPr>
        <w:tabs>
          <w:tab w:val="left" w:leader="dot" w:pos="8840"/>
        </w:tabs>
        <w:spacing w:after="160"/>
        <w:jc w:val="center"/>
      </w:pPr>
      <w:r>
        <w:rPr>
          <w:rFonts w:ascii="Times New Roman" w:hAnsi="Times New Roman" w:eastAsia="Times New Roman" w:cs="Times New Roman"/>
          <w:b w:val="0"/>
          <w:i/>
          <w:sz w:val="22"/>
        </w:rPr>
        <w:t>Bảng 2: Đối sánh hiệu năng Manhattan Distance vs NN Heuristic trên 50 puzzle kiểm thử</w:t>
      </w:r>
    </w:p>
    <w:p w14:paraId="04C15010">
      <w:pPr>
        <w:tabs>
          <w:tab w:val="left" w:leader="dot" w:pos="8840"/>
        </w:tabs>
      </w:pPr>
      <w:r>
        <w:br w:type="page"/>
      </w:r>
    </w:p>
    <w:p w14:paraId="12762D18">
      <w:pPr>
        <w:tabs>
          <w:tab w:val="left" w:leader="dot" w:pos="8840"/>
        </w:tabs>
        <w:spacing w:before="280" w:after="120"/>
        <w:ind w:left="0"/>
      </w:pPr>
      <w:r>
        <w:rPr>
          <w:rFonts w:ascii="Times New Roman" w:hAnsi="Times New Roman" w:eastAsia="Times New Roman" w:cs="Times New Roman"/>
          <w:b/>
          <w:i w:val="0"/>
          <w:sz w:val="28"/>
        </w:rPr>
        <w:t>VI. Phân tích kết quả &amp; Nhận xét</w:t>
      </w:r>
    </w:p>
    <w:p w14:paraId="434CA3BE">
      <w:pPr>
        <w:tabs>
          <w:tab w:val="left" w:leader="dot" w:pos="8840"/>
        </w:tabs>
        <w:spacing w:before="200" w:after="80"/>
      </w:pPr>
      <w:r>
        <w:rPr>
          <w:rFonts w:ascii="Times New Roman" w:hAnsi="Times New Roman" w:eastAsia="Times New Roman" w:cs="Times New Roman"/>
          <w:b/>
          <w:i w:val="0"/>
          <w:sz w:val="26"/>
        </w:rPr>
        <w:t>1. Ưu điểm của NN Heuristic</w:t>
      </w:r>
    </w:p>
    <w:p w14:paraId="6407CFCD">
      <w:pPr>
        <w:pStyle w:val="23"/>
        <w:tabs>
          <w:tab w:val="left" w:leader="dot" w:pos="8840"/>
          <w:tab w:val="clear" w:pos="360"/>
        </w:tabs>
        <w:spacing w:after="40"/>
        <w:ind w:left="567"/>
      </w:pPr>
      <w:r>
        <w:rPr>
          <w:rFonts w:ascii="Times New Roman" w:hAnsi="Times New Roman" w:eastAsia="Times New Roman" w:cs="Times New Roman"/>
          <w:b w:val="0"/>
          <w:i w:val="0"/>
          <w:sz w:val="26"/>
        </w:rPr>
        <w:t>Số nodes mở rộng giảm trung bình 20–40% so với Manhattan Distance. Điều này đặc biệt rõ ràng ở các câu đố khó (diff ≥ 20), nơi Manhattan phải duyệt hàng nghìn nodes nhưng NN chỉ cần vài trăm đến 1–2 nghìn nodes.</w:t>
      </w:r>
    </w:p>
    <w:p w14:paraId="1923DE8E">
      <w:pPr>
        <w:pStyle w:val="23"/>
        <w:tabs>
          <w:tab w:val="left" w:leader="dot" w:pos="8840"/>
          <w:tab w:val="clear" w:pos="360"/>
        </w:tabs>
        <w:spacing w:after="40"/>
        <w:ind w:left="567"/>
      </w:pPr>
      <w:r>
        <w:rPr>
          <w:rFonts w:ascii="Times New Roman" w:hAnsi="Times New Roman" w:eastAsia="Times New Roman" w:cs="Times New Roman"/>
          <w:b w:val="0"/>
          <w:i w:val="0"/>
          <w:sz w:val="26"/>
        </w:rPr>
        <w:t>Không cần gán nhãn dữ liệu (label-free learning): Toàn bộ quá trình học dựa trên tín hiệu phản hồi từ kết quả giải puzzle thực tế — đây là tiếp cận tối ưu hóa không giám sát thuần túy.</w:t>
      </w:r>
    </w:p>
    <w:p w14:paraId="08AD4FAC">
      <w:pPr>
        <w:pStyle w:val="23"/>
        <w:tabs>
          <w:tab w:val="left" w:leader="dot" w:pos="8840"/>
          <w:tab w:val="clear" w:pos="360"/>
        </w:tabs>
        <w:spacing w:after="40"/>
        <w:ind w:left="567"/>
      </w:pPr>
      <w:r>
        <w:rPr>
          <w:rFonts w:ascii="Times New Roman" w:hAnsi="Times New Roman" w:eastAsia="Times New Roman" w:cs="Times New Roman"/>
          <w:b w:val="0"/>
          <w:i w:val="0"/>
          <w:sz w:val="26"/>
        </w:rPr>
        <w:t>DE hội tụ ổn định hơn GA trong hầu hết thử nghiệm, đặc biệt ở số thế hệ ít (gen &lt; 50). GA cần nhiều thế hệ hơn để đạt hiệu quả tương đương do không gian tìm kiếm tham số rất cao chiều (&gt;10.000 chiều).</w:t>
      </w:r>
    </w:p>
    <w:p w14:paraId="35F18D4E">
      <w:pPr>
        <w:tabs>
          <w:tab w:val="left" w:leader="dot" w:pos="8840"/>
        </w:tabs>
        <w:spacing w:before="200" w:after="80"/>
      </w:pPr>
      <w:r>
        <w:rPr>
          <w:rFonts w:ascii="Times New Roman" w:hAnsi="Times New Roman" w:eastAsia="Times New Roman" w:cs="Times New Roman"/>
          <w:b/>
          <w:i w:val="0"/>
          <w:sz w:val="26"/>
        </w:rPr>
        <w:t>2. Hạn chế và hướng cải thiện</w:t>
      </w:r>
    </w:p>
    <w:p w14:paraId="2AC9DF3F">
      <w:pPr>
        <w:pStyle w:val="23"/>
        <w:tabs>
          <w:tab w:val="left" w:leader="dot" w:pos="8840"/>
          <w:tab w:val="clear" w:pos="360"/>
        </w:tabs>
        <w:spacing w:after="40"/>
        <w:ind w:left="567"/>
      </w:pPr>
      <w:r>
        <w:rPr>
          <w:rFonts w:ascii="Times New Roman" w:hAnsi="Times New Roman" w:eastAsia="Times New Roman" w:cs="Times New Roman"/>
          <w:b w:val="0"/>
          <w:i w:val="0"/>
          <w:sz w:val="26"/>
        </w:rPr>
        <w:t>NN Heuristic là non-admissible: đôi khi ước lượng quá cao dẫn đến đường đi không tối ưu (dài hơn 1–3 bước so với optimal). Có thể áp dụng Weighted A* (weight=1.0) thay vì 1.5 khi cần đảm bảo optimality.</w:t>
      </w:r>
    </w:p>
    <w:p w14:paraId="719E5DAF">
      <w:pPr>
        <w:pStyle w:val="23"/>
        <w:tabs>
          <w:tab w:val="left" w:leader="dot" w:pos="8840"/>
          <w:tab w:val="clear" w:pos="360"/>
        </w:tabs>
        <w:spacing w:after="40"/>
        <w:ind w:left="567"/>
      </w:pPr>
      <w:r>
        <w:rPr>
          <w:rFonts w:ascii="Times New Roman" w:hAnsi="Times New Roman" w:eastAsia="Times New Roman" w:cs="Times New Roman"/>
          <w:b w:val="0"/>
          <w:i w:val="0"/>
          <w:sz w:val="26"/>
        </w:rPr>
        <w:t>Với 15-puzzle (4×4), thời gian huấn luyện (~20 phút) và số lượng tham số (&gt;66.000) lớn hơn đáng kể. Có thể thử các kiến trúc nhỏ hơn hoặc kỹ thuật giảm chiều đặc trưng (feature reduction).</w:t>
      </w:r>
    </w:p>
    <w:p w14:paraId="336A0D99">
      <w:pPr>
        <w:pStyle w:val="23"/>
        <w:tabs>
          <w:tab w:val="left" w:leader="dot" w:pos="8840"/>
          <w:tab w:val="clear" w:pos="360"/>
        </w:tabs>
        <w:spacing w:after="40"/>
        <w:ind w:left="567"/>
      </w:pPr>
      <w:r>
        <w:rPr>
          <w:rFonts w:ascii="Times New Roman" w:hAnsi="Times New Roman" w:eastAsia="Times New Roman" w:cs="Times New Roman"/>
          <w:b w:val="0"/>
          <w:i w:val="0"/>
          <w:sz w:val="26"/>
        </w:rPr>
        <w:t>Hướng cải thiện tiềm năng: (1) Kết hợp GAN/VAE để sinh câu đố huấn luyện khó hơn một cách thích ứng; (2) Dùng self-play tương tự AlphaZero để NN tự cải thiện qua việc chơi với chính mình.</w:t>
      </w:r>
    </w:p>
    <w:p w14:paraId="42A44DD6">
      <w:pPr>
        <w:tabs>
          <w:tab w:val="left" w:leader="dot" w:pos="8840"/>
        </w:tabs>
        <w:spacing w:before="280" w:after="120"/>
        <w:ind w:left="0"/>
      </w:pPr>
      <w:r>
        <w:rPr>
          <w:rFonts w:ascii="Times New Roman" w:hAnsi="Times New Roman" w:eastAsia="Times New Roman" w:cs="Times New Roman"/>
          <w:b/>
          <w:i w:val="0"/>
          <w:sz w:val="28"/>
        </w:rPr>
        <w:t>VII. Cấu trúc project</w:t>
      </w:r>
    </w:p>
    <w:p w14:paraId="212B3F66">
      <w:pPr>
        <w:tabs>
          <w:tab w:val="left" w:leader="dot" w:pos="8840"/>
        </w:tabs>
        <w:spacing w:after="80"/>
        <w:ind w:left="0"/>
        <w:jc w:val="both"/>
      </w:pPr>
      <w:r>
        <w:rPr>
          <w:rFonts w:ascii="Times New Roman" w:hAnsi="Times New Roman" w:eastAsia="Times New Roman" w:cs="Times New Roman"/>
          <w:b w:val="0"/>
          <w:i w:val="0"/>
          <w:sz w:val="26"/>
        </w:rPr>
        <w:t>Cây thư mục và chức năng của từng file trong repository:</w:t>
      </w:r>
    </w:p>
    <w:p w14:paraId="01EEF2CE">
      <w:pPr>
        <w:shd w:val="clear" w:color="auto" w:fill="F2F2EF"/>
        <w:tabs>
          <w:tab w:val="left" w:leader="dot" w:pos="8840"/>
        </w:tabs>
        <w:spacing w:before="0" w:after="0"/>
        <w:ind w:left="283"/>
      </w:pPr>
      <w:r>
        <w:rPr>
          <w:rFonts w:ascii="Courier New" w:hAnsi="Courier New"/>
          <w:color w:val="333333"/>
          <w:sz w:val="20"/>
        </w:rPr>
        <w:t>AI-PUZZLE-SOLER/</w:t>
      </w:r>
    </w:p>
    <w:p w14:paraId="0558031A">
      <w:pPr>
        <w:shd w:val="clear" w:color="auto" w:fill="F2F2EF"/>
        <w:tabs>
          <w:tab w:val="left" w:leader="dot" w:pos="8840"/>
        </w:tabs>
        <w:spacing w:before="0" w:after="0"/>
        <w:ind w:left="283"/>
      </w:pPr>
      <w:r>
        <w:rPr>
          <w:rFonts w:ascii="Courier New" w:hAnsi="Courier New"/>
          <w:color w:val="333333"/>
          <w:sz w:val="20"/>
        </w:rPr>
        <w:t>├── puzzle/</w:t>
      </w:r>
    </w:p>
    <w:p w14:paraId="731D9576">
      <w:pPr>
        <w:shd w:val="clear" w:color="auto" w:fill="F2F2EF"/>
        <w:tabs>
          <w:tab w:val="left" w:leader="dot" w:pos="8840"/>
        </w:tabs>
        <w:spacing w:before="0" w:after="0"/>
        <w:ind w:left="283"/>
      </w:pPr>
      <w:r>
        <w:rPr>
          <w:rFonts w:ascii="Courier New" w:hAnsi="Courier New"/>
          <w:color w:val="333333"/>
          <w:sz w:val="20"/>
        </w:rPr>
        <w:t>│   └── state.py          # PuzzleState: biểu diễn, sinh trạng thái kế</w:t>
      </w:r>
    </w:p>
    <w:p w14:paraId="21F6593E">
      <w:pPr>
        <w:shd w:val="clear" w:color="auto" w:fill="F2F2EF"/>
        <w:tabs>
          <w:tab w:val="left" w:leader="dot" w:pos="8840"/>
        </w:tabs>
        <w:spacing w:before="0" w:after="0"/>
        <w:ind w:left="283"/>
      </w:pPr>
      <w:r>
        <w:rPr>
          <w:rFonts w:ascii="Courier New" w:hAnsi="Courier New"/>
          <w:color w:val="333333"/>
          <w:sz w:val="20"/>
        </w:rPr>
        <w:t>├── astar/</w:t>
      </w:r>
    </w:p>
    <w:p w14:paraId="41AE1B94">
      <w:pPr>
        <w:shd w:val="clear" w:color="auto" w:fill="F2F2EF"/>
        <w:tabs>
          <w:tab w:val="left" w:leader="dot" w:pos="8840"/>
        </w:tabs>
        <w:spacing w:before="0" w:after="0"/>
        <w:ind w:left="283"/>
      </w:pPr>
      <w:r>
        <w:rPr>
          <w:rFonts w:ascii="Courier New" w:hAnsi="Courier New"/>
          <w:color w:val="333333"/>
          <w:sz w:val="20"/>
        </w:rPr>
        <w:t>│   ├── heuristics.py     # Manhattan Distance + NNHeuristic (NumPy)</w:t>
      </w:r>
    </w:p>
    <w:p w14:paraId="070635B2">
      <w:pPr>
        <w:shd w:val="clear" w:color="auto" w:fill="F2F2EF"/>
        <w:tabs>
          <w:tab w:val="left" w:leader="dot" w:pos="8840"/>
        </w:tabs>
        <w:spacing w:before="0" w:after="0"/>
        <w:ind w:left="283"/>
      </w:pPr>
      <w:r>
        <w:rPr>
          <w:rFonts w:ascii="Courier New" w:hAnsi="Courier New"/>
          <w:color w:val="333333"/>
          <w:sz w:val="20"/>
        </w:rPr>
        <w:t>│   └── search.py         # A* và IDA* search algorithms</w:t>
      </w:r>
    </w:p>
    <w:p w14:paraId="464C5A2A">
      <w:pPr>
        <w:shd w:val="clear" w:color="auto" w:fill="F2F2EF"/>
        <w:tabs>
          <w:tab w:val="left" w:leader="dot" w:pos="8840"/>
        </w:tabs>
        <w:spacing w:before="0" w:after="0"/>
        <w:ind w:left="283"/>
      </w:pPr>
      <w:r>
        <w:rPr>
          <w:rFonts w:ascii="Courier New" w:hAnsi="Courier New"/>
          <w:color w:val="333333"/>
          <w:sz w:val="20"/>
        </w:rPr>
        <w:t>├── evolution/</w:t>
      </w:r>
    </w:p>
    <w:p w14:paraId="7AACE7E8">
      <w:pPr>
        <w:shd w:val="clear" w:color="auto" w:fill="F2F2EF"/>
        <w:tabs>
          <w:tab w:val="left" w:leader="dot" w:pos="8840"/>
        </w:tabs>
        <w:spacing w:before="0" w:after="0"/>
        <w:ind w:left="283"/>
      </w:pPr>
      <w:r>
        <w:rPr>
          <w:rFonts w:ascii="Courier New" w:hAnsi="Courier New"/>
          <w:color w:val="333333"/>
          <w:sz w:val="20"/>
        </w:rPr>
        <w:t>│   └── optimizer.py      # GeneticAlgorithm + DifferentialEvolution</w:t>
      </w:r>
    </w:p>
    <w:p w14:paraId="7BBBFC72">
      <w:pPr>
        <w:shd w:val="clear" w:color="auto" w:fill="F2F2EF"/>
        <w:tabs>
          <w:tab w:val="left" w:leader="dot" w:pos="8840"/>
        </w:tabs>
        <w:spacing w:before="0" w:after="0"/>
        <w:ind w:left="283"/>
      </w:pPr>
      <w:r>
        <w:rPr>
          <w:rFonts w:ascii="Courier New" w:hAnsi="Courier New"/>
          <w:color w:val="333333"/>
          <w:sz w:val="20"/>
        </w:rPr>
        <w:t>├── api/</w:t>
      </w:r>
    </w:p>
    <w:p w14:paraId="4AF1FA90">
      <w:pPr>
        <w:shd w:val="clear" w:color="auto" w:fill="F2F2EF"/>
        <w:tabs>
          <w:tab w:val="left" w:leader="dot" w:pos="8840"/>
        </w:tabs>
        <w:spacing w:before="0" w:after="0"/>
        <w:ind w:left="283"/>
      </w:pPr>
      <w:r>
        <w:rPr>
          <w:rFonts w:ascii="Courier New" w:hAnsi="Courier New"/>
          <w:color w:val="333333"/>
          <w:sz w:val="20"/>
        </w:rPr>
        <w:t>│   └── main.py           # FastAPI backend – endpoint POST /solve</w:t>
      </w:r>
    </w:p>
    <w:p w14:paraId="4BFE1B3F">
      <w:pPr>
        <w:shd w:val="clear" w:color="auto" w:fill="F2F2EF"/>
        <w:tabs>
          <w:tab w:val="left" w:leader="dot" w:pos="8840"/>
        </w:tabs>
        <w:spacing w:before="0" w:after="0"/>
        <w:ind w:left="283"/>
      </w:pPr>
      <w:r>
        <w:rPr>
          <w:rFonts w:ascii="Courier New" w:hAnsi="Courier New"/>
          <w:color w:val="333333"/>
          <w:sz w:val="20"/>
        </w:rPr>
        <w:t>├── frontend/</w:t>
      </w:r>
    </w:p>
    <w:p w14:paraId="6B058626">
      <w:pPr>
        <w:shd w:val="clear" w:color="auto" w:fill="F2F2EF"/>
        <w:tabs>
          <w:tab w:val="left" w:leader="dot" w:pos="8840"/>
        </w:tabs>
        <w:spacing w:before="0" w:after="0"/>
        <w:ind w:left="283"/>
      </w:pPr>
      <w:r>
        <w:rPr>
          <w:rFonts w:ascii="Courier New" w:hAnsi="Courier New"/>
          <w:color w:val="333333"/>
          <w:sz w:val="20"/>
        </w:rPr>
        <w:t>│   └── App.jsx           # React UI component</w:t>
      </w:r>
    </w:p>
    <w:p w14:paraId="067901BE">
      <w:pPr>
        <w:shd w:val="clear" w:color="auto" w:fill="F2F2EF"/>
        <w:tabs>
          <w:tab w:val="left" w:leader="dot" w:pos="8840"/>
        </w:tabs>
        <w:spacing w:before="0" w:after="0"/>
        <w:ind w:left="283"/>
      </w:pPr>
      <w:r>
        <w:rPr>
          <w:rFonts w:ascii="Courier New" w:hAnsi="Courier New"/>
          <w:color w:val="333333"/>
          <w:sz w:val="20"/>
        </w:rPr>
        <w:t>├── frontend_app/         # Vite + React project (npm)</w:t>
      </w:r>
    </w:p>
    <w:p w14:paraId="627A8A97">
      <w:pPr>
        <w:shd w:val="clear" w:color="auto" w:fill="F2F2EF"/>
        <w:tabs>
          <w:tab w:val="left" w:leader="dot" w:pos="8840"/>
        </w:tabs>
        <w:spacing w:before="0" w:after="0"/>
        <w:ind w:left="283"/>
      </w:pPr>
      <w:r>
        <w:rPr>
          <w:rFonts w:ascii="Courier New" w:hAnsi="Courier New"/>
          <w:color w:val="333333"/>
          <w:sz w:val="20"/>
        </w:rPr>
        <w:t>├── train.py              # Script huấn luyện chính (CLI)</w:t>
      </w:r>
    </w:p>
    <w:p w14:paraId="0D440D9C">
      <w:pPr>
        <w:shd w:val="clear" w:color="auto" w:fill="F2F2EF"/>
        <w:tabs>
          <w:tab w:val="left" w:leader="dot" w:pos="8840"/>
        </w:tabs>
        <w:spacing w:before="0" w:after="0"/>
        <w:ind w:left="283"/>
      </w:pPr>
      <w:r>
        <w:rPr>
          <w:rFonts w:ascii="Courier New" w:hAnsi="Courier New"/>
          <w:color w:val="333333"/>
          <w:sz w:val="20"/>
        </w:rPr>
        <w:t>├── demo.py               # Demo nhanh trên terminal</w:t>
      </w:r>
    </w:p>
    <w:p w14:paraId="5829ACF4">
      <w:pPr>
        <w:shd w:val="clear" w:color="auto" w:fill="F2F2EF"/>
        <w:tabs>
          <w:tab w:val="left" w:leader="dot" w:pos="8840"/>
        </w:tabs>
        <w:spacing w:before="0" w:after="0"/>
        <w:ind w:left="283"/>
      </w:pPr>
      <w:r>
        <w:rPr>
          <w:rFonts w:ascii="Courier New" w:hAnsi="Courier New"/>
          <w:color w:val="333333"/>
          <w:sz w:val="20"/>
        </w:rPr>
        <w:t>├── best_weights_size3.npy# Trọng số NN đã train cho 8-puzzle</w:t>
      </w:r>
    </w:p>
    <w:p w14:paraId="5557F55E">
      <w:pPr>
        <w:shd w:val="clear" w:color="auto" w:fill="F2F2EF"/>
        <w:tabs>
          <w:tab w:val="left" w:leader="dot" w:pos="8840"/>
        </w:tabs>
        <w:spacing w:before="0" w:after="0"/>
        <w:ind w:left="283"/>
      </w:pPr>
      <w:r>
        <w:rPr>
          <w:rFonts w:ascii="Courier New" w:hAnsi="Courier New"/>
          <w:color w:val="333333"/>
          <w:sz w:val="20"/>
        </w:rPr>
        <w:t>├── best_weights_size4.npy# Trọng số NN đã train cho 15-puzzle</w:t>
      </w:r>
    </w:p>
    <w:p w14:paraId="181A02E5">
      <w:pPr>
        <w:shd w:val="clear" w:color="auto" w:fill="F2F2EF"/>
        <w:tabs>
          <w:tab w:val="left" w:leader="dot" w:pos="8840"/>
        </w:tabs>
        <w:spacing w:before="0" w:after="0"/>
        <w:ind w:left="283"/>
      </w:pPr>
      <w:r>
        <w:rPr>
          <w:rFonts w:ascii="Courier New" w:hAnsi="Courier New"/>
          <w:color w:val="333333"/>
          <w:sz w:val="20"/>
        </w:rPr>
        <w:t>├── requirements.txt      # Phụ thuộc Python</w:t>
      </w:r>
    </w:p>
    <w:p w14:paraId="598AAC83">
      <w:pPr>
        <w:shd w:val="clear" w:color="auto" w:fill="F2F2EF"/>
        <w:tabs>
          <w:tab w:val="left" w:leader="dot" w:pos="8840"/>
        </w:tabs>
        <w:spacing w:before="0" w:after="0"/>
        <w:ind w:left="283"/>
      </w:pPr>
      <w:r>
        <w:rPr>
          <w:rFonts w:ascii="Courier New" w:hAnsi="Courier New"/>
          <w:color w:val="333333"/>
          <w:sz w:val="20"/>
        </w:rPr>
        <w:t>└── README.md             # Tài liệu hướng dẫn</w:t>
      </w:r>
    </w:p>
    <w:p w14:paraId="56E9E994">
      <w:pPr>
        <w:tabs>
          <w:tab w:val="left" w:leader="dot" w:pos="8840"/>
        </w:tabs>
        <w:spacing w:after="120"/>
      </w:pPr>
    </w:p>
    <w:p w14:paraId="57BFA322">
      <w:pPr>
        <w:tabs>
          <w:tab w:val="left" w:leader="dot" w:pos="8840"/>
        </w:tabs>
        <w:spacing w:before="280" w:after="120"/>
        <w:ind w:left="0"/>
      </w:pPr>
      <w:r>
        <w:rPr>
          <w:rFonts w:ascii="Times New Roman" w:hAnsi="Times New Roman" w:eastAsia="Times New Roman" w:cs="Times New Roman"/>
          <w:b/>
          <w:i w:val="0"/>
          <w:sz w:val="28"/>
        </w:rPr>
        <w:t>VIII. Hướng dẫn cài đặt và chạy</w:t>
      </w:r>
    </w:p>
    <w:p w14:paraId="2B0555F4">
      <w:pPr>
        <w:tabs>
          <w:tab w:val="left" w:leader="dot" w:pos="8840"/>
        </w:tabs>
        <w:spacing w:before="200" w:after="80"/>
      </w:pPr>
      <w:r>
        <w:rPr>
          <w:rFonts w:ascii="Times New Roman" w:hAnsi="Times New Roman" w:eastAsia="Times New Roman" w:cs="Times New Roman"/>
          <w:b/>
          <w:i w:val="0"/>
          <w:sz w:val="26"/>
        </w:rPr>
        <w:t>1. Cài đặt Backend (Python)</w:t>
      </w:r>
    </w:p>
    <w:p w14:paraId="665CD259">
      <w:pPr>
        <w:shd w:val="clear" w:color="auto" w:fill="F2F2EF"/>
        <w:tabs>
          <w:tab w:val="left" w:leader="dot" w:pos="8840"/>
        </w:tabs>
        <w:spacing w:before="0" w:after="0"/>
        <w:ind w:left="283"/>
      </w:pPr>
      <w:r>
        <w:rPr>
          <w:rFonts w:ascii="Courier New" w:hAnsi="Courier New"/>
          <w:color w:val="333333"/>
          <w:sz w:val="20"/>
        </w:rPr>
        <w:t># Clone repo</w:t>
      </w:r>
    </w:p>
    <w:p w14:paraId="1AE75C97">
      <w:pPr>
        <w:shd w:val="clear" w:color="auto" w:fill="F2F2EF"/>
        <w:tabs>
          <w:tab w:val="left" w:leader="dot" w:pos="8840"/>
        </w:tabs>
        <w:spacing w:before="0" w:after="0"/>
        <w:ind w:left="283"/>
      </w:pPr>
      <w:r>
        <w:rPr>
          <w:rFonts w:ascii="Courier New" w:hAnsi="Courier New"/>
          <w:color w:val="333333"/>
          <w:sz w:val="20"/>
        </w:rPr>
        <w:t>git clone https://github.com/nhocquy016/AI-PUZZLE-SOLER.git</w:t>
      </w:r>
    </w:p>
    <w:p w14:paraId="648BB3EE">
      <w:pPr>
        <w:shd w:val="clear" w:color="auto" w:fill="F2F2EF"/>
        <w:tabs>
          <w:tab w:val="left" w:leader="dot" w:pos="8840"/>
        </w:tabs>
        <w:spacing w:before="0" w:after="0"/>
        <w:ind w:left="283"/>
      </w:pPr>
      <w:r>
        <w:rPr>
          <w:rFonts w:ascii="Courier New" w:hAnsi="Courier New"/>
          <w:color w:val="333333"/>
          <w:sz w:val="20"/>
        </w:rPr>
        <w:t>cd AI-PUZZLE-SOLER</w:t>
      </w:r>
    </w:p>
    <w:p w14:paraId="73C2818C">
      <w:pPr>
        <w:shd w:val="clear" w:color="auto" w:fill="F2F2EF"/>
        <w:tabs>
          <w:tab w:val="left" w:leader="dot" w:pos="8840"/>
        </w:tabs>
        <w:spacing w:before="0" w:after="0"/>
        <w:ind w:left="283"/>
      </w:pPr>
    </w:p>
    <w:p w14:paraId="14222703">
      <w:pPr>
        <w:shd w:val="clear" w:color="auto" w:fill="F2F2EF"/>
        <w:tabs>
          <w:tab w:val="left" w:leader="dot" w:pos="8840"/>
        </w:tabs>
        <w:spacing w:before="0" w:after="0"/>
        <w:ind w:left="283"/>
      </w:pPr>
      <w:r>
        <w:rPr>
          <w:rFonts w:ascii="Courier New" w:hAnsi="Courier New"/>
          <w:color w:val="333333"/>
          <w:sz w:val="20"/>
        </w:rPr>
        <w:t># Cài đặt phụ thuộc</w:t>
      </w:r>
    </w:p>
    <w:p w14:paraId="59207A3E">
      <w:pPr>
        <w:shd w:val="clear" w:color="auto" w:fill="F2F2EF"/>
        <w:tabs>
          <w:tab w:val="left" w:leader="dot" w:pos="8840"/>
        </w:tabs>
        <w:spacing w:before="0" w:after="0"/>
        <w:ind w:left="283"/>
      </w:pPr>
      <w:r>
        <w:rPr>
          <w:rFonts w:ascii="Courier New" w:hAnsi="Courier New"/>
          <w:color w:val="333333"/>
          <w:sz w:val="20"/>
        </w:rPr>
        <w:t>pip install fastapi uvicorn numpy matplotlib</w:t>
      </w:r>
    </w:p>
    <w:p w14:paraId="278FA154">
      <w:pPr>
        <w:tabs>
          <w:tab w:val="left" w:leader="dot" w:pos="8840"/>
        </w:tabs>
        <w:spacing w:after="120"/>
      </w:pPr>
    </w:p>
    <w:p w14:paraId="7EC8BCF6">
      <w:pPr>
        <w:tabs>
          <w:tab w:val="left" w:leader="dot" w:pos="8840"/>
        </w:tabs>
        <w:spacing w:before="200" w:after="80"/>
      </w:pPr>
      <w:r>
        <w:rPr>
          <w:rFonts w:ascii="Times New Roman" w:hAnsi="Times New Roman" w:eastAsia="Times New Roman" w:cs="Times New Roman"/>
          <w:b/>
          <w:i w:val="0"/>
          <w:sz w:val="26"/>
        </w:rPr>
        <w:t>2. Huấn luyện Neural Network với Differential Evolution</w:t>
      </w:r>
    </w:p>
    <w:p w14:paraId="0CF5ED77">
      <w:pPr>
        <w:shd w:val="clear" w:color="auto" w:fill="F2F2EF"/>
        <w:tabs>
          <w:tab w:val="left" w:leader="dot" w:pos="8840"/>
        </w:tabs>
        <w:spacing w:before="0" w:after="0"/>
        <w:ind w:left="283"/>
      </w:pPr>
      <w:r>
        <w:rPr>
          <w:rFonts w:ascii="Courier New" w:hAnsi="Courier New"/>
          <w:color w:val="333333"/>
          <w:sz w:val="20"/>
        </w:rPr>
        <w:t># 8-puzzle (3×3) — khuyến nghị, nhanh ~3 phút</w:t>
      </w:r>
    </w:p>
    <w:p w14:paraId="0E506997">
      <w:pPr>
        <w:shd w:val="clear" w:color="auto" w:fill="F2F2EF"/>
        <w:tabs>
          <w:tab w:val="left" w:leader="dot" w:pos="8840"/>
        </w:tabs>
        <w:spacing w:before="0" w:after="0"/>
        <w:ind w:left="283"/>
      </w:pPr>
      <w:r>
        <w:rPr>
          <w:rFonts w:ascii="Courier New" w:hAnsi="Courier New"/>
          <w:color w:val="333333"/>
          <w:sz w:val="20"/>
        </w:rPr>
        <w:t>python train.py --size 3 --algo de --pop 40 --gen 80</w:t>
      </w:r>
    </w:p>
    <w:p w14:paraId="14D9CCAD">
      <w:pPr>
        <w:shd w:val="clear" w:color="auto" w:fill="F2F2EF"/>
        <w:tabs>
          <w:tab w:val="left" w:leader="dot" w:pos="8840"/>
        </w:tabs>
        <w:spacing w:before="0" w:after="0"/>
        <w:ind w:left="283"/>
      </w:pPr>
    </w:p>
    <w:p w14:paraId="2C661E28">
      <w:pPr>
        <w:shd w:val="clear" w:color="auto" w:fill="F2F2EF"/>
        <w:tabs>
          <w:tab w:val="left" w:leader="dot" w:pos="8840"/>
        </w:tabs>
        <w:spacing w:before="0" w:after="0"/>
        <w:ind w:left="283"/>
      </w:pPr>
      <w:r>
        <w:rPr>
          <w:rFonts w:ascii="Courier New" w:hAnsi="Courier New"/>
          <w:color w:val="333333"/>
          <w:sz w:val="20"/>
        </w:rPr>
        <w:t># 15-puzzle (4×4) — chậm hơn, ~20 phút</w:t>
      </w:r>
    </w:p>
    <w:p w14:paraId="743650C2">
      <w:pPr>
        <w:shd w:val="clear" w:color="auto" w:fill="F2F2EF"/>
        <w:tabs>
          <w:tab w:val="left" w:leader="dot" w:pos="8840"/>
        </w:tabs>
        <w:spacing w:before="0" w:after="0"/>
        <w:ind w:left="283"/>
      </w:pPr>
      <w:r>
        <w:rPr>
          <w:rFonts w:ascii="Courier New" w:hAnsi="Courier New"/>
          <w:color w:val="333333"/>
          <w:sz w:val="20"/>
        </w:rPr>
        <w:t>python train.py --size 4 --algo de --pop 60 --gen 100 --puzzles 15 --diff 20</w:t>
      </w:r>
    </w:p>
    <w:p w14:paraId="2A13D5B1">
      <w:pPr>
        <w:shd w:val="clear" w:color="auto" w:fill="F2F2EF"/>
        <w:tabs>
          <w:tab w:val="left" w:leader="dot" w:pos="8840"/>
        </w:tabs>
        <w:spacing w:before="0" w:after="0"/>
        <w:ind w:left="283"/>
      </w:pPr>
    </w:p>
    <w:p w14:paraId="72D9535A">
      <w:pPr>
        <w:shd w:val="clear" w:color="auto" w:fill="F2F2EF"/>
        <w:tabs>
          <w:tab w:val="left" w:leader="dot" w:pos="8840"/>
        </w:tabs>
        <w:spacing w:before="0" w:after="0"/>
        <w:ind w:left="283"/>
      </w:pPr>
      <w:r>
        <w:rPr>
          <w:rFonts w:ascii="Courier New" w:hAnsi="Courier New"/>
          <w:color w:val="333333"/>
          <w:sz w:val="20"/>
        </w:rPr>
        <w:t># Dùng Genetic Algorithm thay thế</w:t>
      </w:r>
    </w:p>
    <w:p w14:paraId="0A10AF4E">
      <w:pPr>
        <w:shd w:val="clear" w:color="auto" w:fill="F2F2EF"/>
        <w:tabs>
          <w:tab w:val="left" w:leader="dot" w:pos="8840"/>
        </w:tabs>
        <w:spacing w:before="0" w:after="0"/>
        <w:ind w:left="283"/>
      </w:pPr>
      <w:r>
        <w:rPr>
          <w:rFonts w:ascii="Courier New" w:hAnsi="Courier New"/>
          <w:color w:val="333333"/>
          <w:sz w:val="20"/>
        </w:rPr>
        <w:t>python train.py --size 3 --algo ga --pop 50 --gen 100</w:t>
      </w:r>
    </w:p>
    <w:p w14:paraId="0266DD0B">
      <w:pPr>
        <w:tabs>
          <w:tab w:val="left" w:leader="dot" w:pos="8840"/>
        </w:tabs>
        <w:spacing w:after="120"/>
      </w:pPr>
    </w:p>
    <w:p w14:paraId="5585D7F4">
      <w:pPr>
        <w:tabs>
          <w:tab w:val="left" w:leader="dot" w:pos="8840"/>
        </w:tabs>
        <w:spacing w:before="200" w:after="80"/>
      </w:pPr>
      <w:r>
        <w:rPr>
          <w:rFonts w:ascii="Times New Roman" w:hAnsi="Times New Roman" w:eastAsia="Times New Roman" w:cs="Times New Roman"/>
          <w:b/>
          <w:i w:val="0"/>
          <w:sz w:val="26"/>
        </w:rPr>
        <w:t>3. Chạy Backend API</w:t>
      </w:r>
    </w:p>
    <w:p w14:paraId="21DCA392">
      <w:pPr>
        <w:shd w:val="clear" w:color="auto" w:fill="F2F2EF"/>
        <w:tabs>
          <w:tab w:val="left" w:leader="dot" w:pos="8840"/>
        </w:tabs>
        <w:spacing w:before="0" w:after="0"/>
        <w:ind w:left="283"/>
      </w:pPr>
      <w:r>
        <w:rPr>
          <w:rFonts w:ascii="Courier New" w:hAnsi="Courier New"/>
          <w:color w:val="333333"/>
          <w:sz w:val="20"/>
        </w:rPr>
        <w:t>uvicorn api.main:app --reload --port 8000</w:t>
      </w:r>
    </w:p>
    <w:p w14:paraId="49B76CA0">
      <w:pPr>
        <w:shd w:val="clear" w:color="auto" w:fill="F2F2EF"/>
        <w:tabs>
          <w:tab w:val="left" w:leader="dot" w:pos="8840"/>
        </w:tabs>
        <w:spacing w:before="0" w:after="0"/>
        <w:ind w:left="283"/>
      </w:pPr>
      <w:r>
        <w:rPr>
          <w:rFonts w:ascii="Courier New" w:hAnsi="Courier New"/>
          <w:color w:val="333333"/>
          <w:sz w:val="20"/>
        </w:rPr>
        <w:t># API docs tại: http://localhost:8000/docs</w:t>
      </w:r>
    </w:p>
    <w:p w14:paraId="64987AEA">
      <w:pPr>
        <w:tabs>
          <w:tab w:val="left" w:leader="dot" w:pos="8840"/>
        </w:tabs>
        <w:spacing w:after="120"/>
      </w:pPr>
    </w:p>
    <w:p w14:paraId="4B7DD00B">
      <w:pPr>
        <w:tabs>
          <w:tab w:val="left" w:leader="dot" w:pos="8840"/>
        </w:tabs>
        <w:spacing w:before="200" w:after="80"/>
      </w:pPr>
      <w:r>
        <w:rPr>
          <w:rFonts w:ascii="Times New Roman" w:hAnsi="Times New Roman" w:eastAsia="Times New Roman" w:cs="Times New Roman"/>
          <w:b/>
          <w:i w:val="0"/>
          <w:sz w:val="26"/>
        </w:rPr>
        <w:t>4. Cài đặt và chạy Frontend</w:t>
      </w:r>
    </w:p>
    <w:p w14:paraId="7D69E228">
      <w:pPr>
        <w:shd w:val="clear" w:color="auto" w:fill="F2F2EF"/>
        <w:tabs>
          <w:tab w:val="left" w:leader="dot" w:pos="8840"/>
        </w:tabs>
        <w:spacing w:before="0" w:after="0"/>
        <w:ind w:left="283"/>
      </w:pPr>
      <w:r>
        <w:rPr>
          <w:rFonts w:ascii="Courier New" w:hAnsi="Courier New"/>
          <w:color w:val="333333"/>
          <w:sz w:val="20"/>
        </w:rPr>
        <w:t>npm create vite@latest frontend_app -- --template react</w:t>
      </w:r>
    </w:p>
    <w:p w14:paraId="5B174825">
      <w:pPr>
        <w:shd w:val="clear" w:color="auto" w:fill="F2F2EF"/>
        <w:tabs>
          <w:tab w:val="left" w:leader="dot" w:pos="8840"/>
        </w:tabs>
        <w:spacing w:before="0" w:after="0"/>
        <w:ind w:left="283"/>
      </w:pPr>
      <w:r>
        <w:rPr>
          <w:rFonts w:ascii="Courier New" w:hAnsi="Courier New"/>
          <w:color w:val="333333"/>
          <w:sz w:val="20"/>
        </w:rPr>
        <w:t>cd frontend_app</w:t>
      </w:r>
    </w:p>
    <w:p w14:paraId="0F5D080D">
      <w:pPr>
        <w:shd w:val="clear" w:color="auto" w:fill="F2F2EF"/>
        <w:tabs>
          <w:tab w:val="left" w:leader="dot" w:pos="8840"/>
        </w:tabs>
        <w:spacing w:before="0" w:after="0"/>
        <w:ind w:left="283"/>
      </w:pPr>
      <w:r>
        <w:rPr>
          <w:rFonts w:ascii="Courier New" w:hAnsi="Courier New"/>
          <w:color w:val="333333"/>
          <w:sz w:val="20"/>
        </w:rPr>
        <w:t>cp ../frontend/App.jsx src/App.jsx</w:t>
      </w:r>
    </w:p>
    <w:p w14:paraId="20A240EF">
      <w:pPr>
        <w:shd w:val="clear" w:color="auto" w:fill="F2F2EF"/>
        <w:tabs>
          <w:tab w:val="left" w:leader="dot" w:pos="8840"/>
        </w:tabs>
        <w:spacing w:before="0" w:after="0"/>
        <w:ind w:left="283"/>
      </w:pPr>
      <w:r>
        <w:rPr>
          <w:rFonts w:ascii="Courier New" w:hAnsi="Courier New"/>
          <w:color w:val="333333"/>
          <w:sz w:val="20"/>
        </w:rPr>
        <w:t>npm install</w:t>
      </w:r>
    </w:p>
    <w:p w14:paraId="5E52C2E0">
      <w:pPr>
        <w:shd w:val="clear" w:color="auto" w:fill="F2F2EF"/>
        <w:tabs>
          <w:tab w:val="left" w:leader="dot" w:pos="8840"/>
        </w:tabs>
        <w:spacing w:before="0" w:after="0"/>
        <w:ind w:left="283"/>
      </w:pPr>
      <w:r>
        <w:rPr>
          <w:rFonts w:ascii="Courier New" w:hAnsi="Courier New"/>
          <w:color w:val="333333"/>
          <w:sz w:val="20"/>
        </w:rPr>
        <w:t>npm run dev</w:t>
      </w:r>
    </w:p>
    <w:p w14:paraId="5C1C08D3">
      <w:pPr>
        <w:shd w:val="clear" w:color="auto" w:fill="F2F2EF"/>
        <w:tabs>
          <w:tab w:val="left" w:leader="dot" w:pos="8840"/>
        </w:tabs>
        <w:spacing w:before="0" w:after="0"/>
        <w:ind w:left="283"/>
      </w:pPr>
      <w:r>
        <w:rPr>
          <w:rFonts w:ascii="Courier New" w:hAnsi="Courier New"/>
          <w:color w:val="333333"/>
          <w:sz w:val="20"/>
        </w:rPr>
        <w:t># Mở trình duyệt tại: http://localhost:5173</w:t>
      </w:r>
    </w:p>
    <w:p w14:paraId="0EFEC5DF">
      <w:pPr>
        <w:tabs>
          <w:tab w:val="left" w:leader="dot" w:pos="8840"/>
        </w:tabs>
        <w:spacing w:after="120"/>
      </w:pPr>
    </w:p>
    <w:p w14:paraId="1D04C74E">
      <w:pPr>
        <w:tabs>
          <w:tab w:val="left" w:leader="dot" w:pos="8840"/>
        </w:tabs>
        <w:spacing w:before="200" w:after="80"/>
      </w:pPr>
      <w:r>
        <w:rPr>
          <w:rFonts w:ascii="Times New Roman" w:hAnsi="Times New Roman" w:eastAsia="Times New Roman" w:cs="Times New Roman"/>
          <w:b/>
          <w:i w:val="0"/>
          <w:sz w:val="26"/>
        </w:rPr>
        <w:t>5. Demo nhanh trên terminal</w:t>
      </w:r>
    </w:p>
    <w:p w14:paraId="2E0C3778">
      <w:pPr>
        <w:shd w:val="clear" w:color="auto" w:fill="F2F2EF"/>
        <w:tabs>
          <w:tab w:val="left" w:leader="dot" w:pos="8840"/>
        </w:tabs>
        <w:spacing w:before="0" w:after="0"/>
        <w:ind w:left="283"/>
      </w:pPr>
      <w:r>
        <w:rPr>
          <w:rFonts w:ascii="Courier New" w:hAnsi="Courier New"/>
          <w:color w:val="333333"/>
          <w:sz w:val="20"/>
        </w:rPr>
        <w:t># Giải ngẫu nhiên với Manhattan (không cần train)</w:t>
      </w:r>
    </w:p>
    <w:p w14:paraId="75916280">
      <w:pPr>
        <w:shd w:val="clear" w:color="auto" w:fill="F2F2EF"/>
        <w:tabs>
          <w:tab w:val="left" w:leader="dot" w:pos="8840"/>
        </w:tabs>
        <w:spacing w:before="0" w:after="0"/>
        <w:ind w:left="283"/>
      </w:pPr>
      <w:r>
        <w:rPr>
          <w:rFonts w:ascii="Courier New" w:hAnsi="Courier New"/>
          <w:color w:val="333333"/>
          <w:sz w:val="20"/>
        </w:rPr>
        <w:t>python demo.py --size 3 --diff 20</w:t>
      </w:r>
    </w:p>
    <w:p w14:paraId="19BDB47F">
      <w:pPr>
        <w:shd w:val="clear" w:color="auto" w:fill="F2F2EF"/>
        <w:tabs>
          <w:tab w:val="left" w:leader="dot" w:pos="8840"/>
        </w:tabs>
        <w:spacing w:before="0" w:after="0"/>
        <w:ind w:left="283"/>
      </w:pPr>
    </w:p>
    <w:p w14:paraId="409731CD">
      <w:pPr>
        <w:shd w:val="clear" w:color="auto" w:fill="F2F2EF"/>
        <w:tabs>
          <w:tab w:val="left" w:leader="dot" w:pos="8840"/>
        </w:tabs>
        <w:spacing w:before="0" w:after="0"/>
        <w:ind w:left="283"/>
      </w:pPr>
      <w:r>
        <w:rPr>
          <w:rFonts w:ascii="Courier New" w:hAnsi="Courier New"/>
          <w:color w:val="333333"/>
          <w:sz w:val="20"/>
        </w:rPr>
        <w:t># Giải với trọng số NN đã train sẵn</w:t>
      </w:r>
    </w:p>
    <w:p w14:paraId="6C87BD28">
      <w:pPr>
        <w:shd w:val="clear" w:color="auto" w:fill="F2F2EF"/>
        <w:tabs>
          <w:tab w:val="left" w:leader="dot" w:pos="8840"/>
        </w:tabs>
        <w:spacing w:before="0" w:after="0"/>
        <w:ind w:left="283"/>
      </w:pPr>
      <w:r>
        <w:rPr>
          <w:rFonts w:ascii="Courier New" w:hAnsi="Courier New"/>
          <w:color w:val="333333"/>
          <w:sz w:val="20"/>
        </w:rPr>
        <w:t>python demo.py --size 3 --weights best_weights_size3.npy</w:t>
      </w:r>
    </w:p>
    <w:p w14:paraId="59F5C65D">
      <w:pPr>
        <w:shd w:val="clear" w:color="auto" w:fill="F2F2EF"/>
        <w:tabs>
          <w:tab w:val="left" w:leader="dot" w:pos="8840"/>
        </w:tabs>
        <w:spacing w:before="0" w:after="0"/>
        <w:ind w:left="283"/>
      </w:pPr>
      <w:r>
        <w:rPr>
          <w:rFonts w:ascii="Courier New" w:hAnsi="Courier New"/>
          <w:color w:val="333333"/>
          <w:sz w:val="20"/>
        </w:rPr>
        <w:t>python demo.py --size 4 --weights best_weights_size4.npy</w:t>
      </w:r>
    </w:p>
    <w:p w14:paraId="2F5948F7">
      <w:pPr>
        <w:tabs>
          <w:tab w:val="left" w:leader="dot" w:pos="8840"/>
        </w:tabs>
        <w:spacing w:after="120"/>
      </w:pPr>
    </w:p>
    <w:p w14:paraId="759EDD86">
      <w:pPr>
        <w:tabs>
          <w:tab w:val="left" w:leader="dot" w:pos="8840"/>
        </w:tabs>
      </w:pPr>
      <w:r>
        <w:br w:type="page"/>
      </w:r>
    </w:p>
    <w:p w14:paraId="64076194">
      <w:pPr>
        <w:tabs>
          <w:tab w:val="left" w:leader="dot" w:pos="8840"/>
        </w:tabs>
        <w:spacing w:before="280" w:after="120"/>
        <w:ind w:left="0"/>
      </w:pPr>
      <w:r>
        <w:rPr>
          <w:rFonts w:ascii="Times New Roman" w:hAnsi="Times New Roman" w:eastAsia="Times New Roman" w:cs="Times New Roman"/>
          <w:b/>
          <w:i w:val="0"/>
          <w:sz w:val="28"/>
        </w:rPr>
        <w:t>IX. Tài liệu tham khảo</w:t>
      </w:r>
    </w:p>
    <w:p w14:paraId="59BE0F60">
      <w:pPr>
        <w:tabs>
          <w:tab w:val="left" w:leader="dot" w:pos="8840"/>
        </w:tabs>
        <w:spacing w:after="120"/>
        <w:ind w:left="567" w:hanging="567"/>
        <w:jc w:val="both"/>
      </w:pPr>
      <w:r>
        <w:rPr>
          <w:rFonts w:ascii="Times New Roman" w:hAnsi="Times New Roman" w:eastAsia="Times New Roman" w:cs="Times New Roman"/>
          <w:b w:val="0"/>
          <w:i w:val="0"/>
          <w:sz w:val="24"/>
        </w:rPr>
        <w:t>[1] Russell, S. &amp; Norvig, P. (2020). Artificial Intelligence: A Modern Approach (4th ed.). Pearson. [Chương 3: Search in State Spaces, Chương 4: Beyond Classical Search]</w:t>
      </w:r>
    </w:p>
    <w:p w14:paraId="17125EA0">
      <w:pPr>
        <w:tabs>
          <w:tab w:val="left" w:leader="dot" w:pos="8840"/>
        </w:tabs>
        <w:spacing w:after="120"/>
        <w:ind w:left="567" w:hanging="567"/>
        <w:jc w:val="both"/>
      </w:pPr>
      <w:r>
        <w:rPr>
          <w:rFonts w:ascii="Times New Roman" w:hAnsi="Times New Roman" w:eastAsia="Times New Roman" w:cs="Times New Roman"/>
          <w:b w:val="0"/>
          <w:i w:val="0"/>
          <w:sz w:val="24"/>
        </w:rPr>
        <w:t>[2] Storn, R. &amp; Price, K. (1997). Differential Evolution — A Simple and Efficient Heuristic for Global Optimization over Continuous Spaces. Journal of Global Optimization, 11(4), 341–359.</w:t>
      </w:r>
    </w:p>
    <w:p w14:paraId="58E8FD49">
      <w:pPr>
        <w:tabs>
          <w:tab w:val="left" w:leader="dot" w:pos="8840"/>
        </w:tabs>
        <w:spacing w:after="120"/>
        <w:ind w:left="567" w:hanging="567"/>
        <w:jc w:val="both"/>
      </w:pPr>
      <w:r>
        <w:rPr>
          <w:rFonts w:ascii="Times New Roman" w:hAnsi="Times New Roman" w:eastAsia="Times New Roman" w:cs="Times New Roman"/>
          <w:b w:val="0"/>
          <w:i w:val="0"/>
          <w:sz w:val="24"/>
        </w:rPr>
        <w:t>[3] Holland, J. H. (1992). Adaptation in Natural and Artificial Systems. MIT Press. [Nền tảng lý thuyết cho Genetic Algorithm]</w:t>
      </w:r>
    </w:p>
    <w:p w14:paraId="633D9156">
      <w:pPr>
        <w:tabs>
          <w:tab w:val="left" w:leader="dot" w:pos="8840"/>
        </w:tabs>
        <w:spacing w:after="120"/>
        <w:ind w:left="567" w:hanging="567"/>
        <w:jc w:val="both"/>
      </w:pPr>
      <w:r>
        <w:rPr>
          <w:rFonts w:ascii="Times New Roman" w:hAnsi="Times New Roman" w:eastAsia="Times New Roman" w:cs="Times New Roman"/>
          <w:b w:val="0"/>
          <w:i w:val="0"/>
          <w:sz w:val="24"/>
        </w:rPr>
        <w:t>[4] Korf, R. E. (1985). Depth-first Iterative-Deepening: An Optimal Admissible Tree Search. Artificial Intelligence, 27(1), 97–109. [Cơ sở thuật toán IDA*]</w:t>
      </w:r>
    </w:p>
    <w:p w14:paraId="31875359">
      <w:pPr>
        <w:tabs>
          <w:tab w:val="left" w:leader="dot" w:pos="8840"/>
        </w:tabs>
        <w:spacing w:after="120"/>
        <w:ind w:left="567" w:hanging="567"/>
        <w:jc w:val="both"/>
      </w:pPr>
      <w:r>
        <w:rPr>
          <w:rFonts w:ascii="Times New Roman" w:hAnsi="Times New Roman" w:eastAsia="Times New Roman" w:cs="Times New Roman"/>
          <w:b w:val="0"/>
          <w:i w:val="0"/>
          <w:sz w:val="24"/>
        </w:rPr>
        <w:t>[5] FastAPI Documentation. (2024). https://fastapi.tiangolo.com — Framework backend được sử dụng.</w:t>
      </w:r>
    </w:p>
    <w:p w14:paraId="3AB1B54F">
      <w:pPr>
        <w:tabs>
          <w:tab w:val="left" w:leader="dot" w:pos="8840"/>
        </w:tabs>
        <w:spacing w:after="120"/>
        <w:ind w:left="567" w:hanging="567"/>
        <w:jc w:val="both"/>
      </w:pPr>
      <w:r>
        <w:rPr>
          <w:rFonts w:ascii="Times New Roman" w:hAnsi="Times New Roman" w:eastAsia="Times New Roman" w:cs="Times New Roman"/>
          <w:b w:val="0"/>
          <w:i w:val="0"/>
          <w:sz w:val="24"/>
        </w:rPr>
        <w:t>[6] React Documentation. (2024). https://react.dev — Thư viện giao diện người dùng Frontend.</w:t>
      </w:r>
    </w:p>
    <w:p w14:paraId="767D7418">
      <w:pPr>
        <w:tabs>
          <w:tab w:val="left" w:leader="dot" w:pos="8840"/>
        </w:tabs>
        <w:spacing w:after="120"/>
        <w:ind w:left="567" w:hanging="567"/>
        <w:jc w:val="both"/>
      </w:pPr>
      <w:r>
        <w:rPr>
          <w:rFonts w:ascii="Times New Roman" w:hAnsi="Times New Roman" w:eastAsia="Times New Roman" w:cs="Times New Roman"/>
          <w:b w:val="0"/>
          <w:i w:val="0"/>
          <w:sz w:val="24"/>
        </w:rPr>
        <w:t>[7] NumPy Documentation. (2024). https://numpy.org/doc — Thư viện tính toán khoa học Python.</w:t>
      </w:r>
    </w:p>
    <w:p w14:paraId="2BAEB50D">
      <w:pPr>
        <w:tabs>
          <w:tab w:val="left" w:leader="dot" w:pos="8840"/>
        </w:tabs>
        <w:spacing w:after="120"/>
        <w:ind w:left="567" w:hanging="567"/>
        <w:jc w:val="both"/>
      </w:pPr>
      <w:r>
        <w:rPr>
          <w:rFonts w:ascii="Times New Roman" w:hAnsi="Times New Roman" w:eastAsia="Times New Roman" w:cs="Times New Roman"/>
          <w:b w:val="0"/>
          <w:i w:val="0"/>
          <w:sz w:val="24"/>
        </w:rPr>
        <w:t>[8] GitHub Repository: nhocquy016/AI-PUZZLE-SOLER. https://github.com/nhocquy016/AI-PUZZLE-SOLER</w:t>
      </w:r>
    </w:p>
    <w:sectPr>
      <w:pgSz w:w="11906" w:h="16838"/>
      <w:pgMar w:top="1417" w:right="845"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5074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exact"/>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1591</Words>
  <Characters>6814</Characters>
  <Lines>0</Lines>
  <Paragraphs>0</Paragraphs>
  <TotalTime>10</TotalTime>
  <ScaleCrop>false</ScaleCrop>
  <LinksUpToDate>false</LinksUpToDate>
  <CharactersWithSpaces>8560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lợi nguyễn văn</cp:lastModifiedBy>
  <dcterms:modified xsi:type="dcterms:W3CDTF">2026-06-09T23:13:41Z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eyJoZGlkIjoiNGI2MWUyNjc2NWJmNmYxYzgzODhhMDE3ZDk0OTYxNzUiLCJ1c2VySWQiOiI4ODEzNDU5NjE5MjkwIn0=</vt:lpwstr>
  </property>
  <property fmtid="{D5CDD505-2E9C-101B-9397-08002B2CF9AE}" pid="3" name="KSOProductBuildVer">
    <vt:lpwstr>1033-12.1.0.26880</vt:lpwstr>
  </property>
  <property fmtid="{D5CDD505-2E9C-101B-9397-08002B2CF9AE}" pid="4" name="ICV">
    <vt:lpwstr>45FE2019D92B4BA09459871649BB9CAF_13</vt:lpwstr>
  </property>
</Properties>
</file>